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822819"/>
        <w:docPartObj>
          <w:docPartGallery w:val="Table of Contents"/>
          <w:docPartUnique/>
        </w:docPartObj>
      </w:sdtPr>
      <w:sdtContent>
        <w:p w:rsidR="00984C37" w:rsidRDefault="00984C37" w:rsidP="00964AA9">
          <w:pPr>
            <w:pStyle w:val="a9"/>
            <w:jc w:val="both"/>
          </w:pPr>
          <w:r>
            <w:t>Оглавление</w:t>
          </w:r>
        </w:p>
        <w:p w:rsidR="00132D53" w:rsidRDefault="00132D53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911729" w:history="1">
            <w:r w:rsidRPr="00320F61">
              <w:rPr>
                <w:rStyle w:val="a3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20F61">
              <w:rPr>
                <w:rStyle w:val="a3"/>
                <w:noProof/>
              </w:rPr>
              <w:t>Общие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D53" w:rsidRDefault="00132D53">
          <w:pPr>
            <w:pStyle w:val="21"/>
            <w:tabs>
              <w:tab w:val="left" w:pos="880"/>
              <w:tab w:val="right" w:leader="dot" w:pos="14985"/>
            </w:tabs>
            <w:rPr>
              <w:rFonts w:eastAsiaTheme="minorEastAsia"/>
              <w:noProof/>
              <w:lang w:eastAsia="ru-RU"/>
            </w:rPr>
          </w:pPr>
          <w:hyperlink w:anchor="_Toc497911730" w:history="1">
            <w:r w:rsidRPr="00320F61">
              <w:rPr>
                <w:rStyle w:val="a3"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20F61">
              <w:rPr>
                <w:rStyle w:val="a3"/>
                <w:noProof/>
              </w:rPr>
              <w:t>Бриф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D53" w:rsidRDefault="00132D53">
          <w:pPr>
            <w:pStyle w:val="21"/>
            <w:tabs>
              <w:tab w:val="left" w:pos="880"/>
              <w:tab w:val="right" w:leader="dot" w:pos="14985"/>
            </w:tabs>
            <w:rPr>
              <w:rFonts w:eastAsiaTheme="minorEastAsia"/>
              <w:noProof/>
              <w:lang w:eastAsia="ru-RU"/>
            </w:rPr>
          </w:pPr>
          <w:hyperlink w:anchor="_Toc497911731" w:history="1">
            <w:r w:rsidRPr="00320F61">
              <w:rPr>
                <w:rStyle w:val="a3"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20F61">
              <w:rPr>
                <w:rStyle w:val="a3"/>
                <w:noProof/>
              </w:rPr>
              <w:t>Первичная анкета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D53" w:rsidRDefault="00132D53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497911732" w:history="1">
            <w:r w:rsidRPr="00320F61">
              <w:rPr>
                <w:rStyle w:val="a3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20F61">
              <w:rPr>
                <w:rStyle w:val="a3"/>
                <w:noProof/>
              </w:rPr>
              <w:t>Структура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D53" w:rsidRDefault="00132D53">
          <w:pPr>
            <w:pStyle w:val="21"/>
            <w:tabs>
              <w:tab w:val="left" w:pos="880"/>
              <w:tab w:val="right" w:leader="dot" w:pos="14985"/>
            </w:tabs>
            <w:rPr>
              <w:rFonts w:eastAsiaTheme="minorEastAsia"/>
              <w:noProof/>
              <w:lang w:eastAsia="ru-RU"/>
            </w:rPr>
          </w:pPr>
          <w:hyperlink w:anchor="_Toc497911733" w:history="1">
            <w:r w:rsidRPr="00320F61">
              <w:rPr>
                <w:rStyle w:val="a3"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20F61">
              <w:rPr>
                <w:rStyle w:val="a3"/>
                <w:noProof/>
              </w:rPr>
              <w:t>Сквозные элементы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D53" w:rsidRDefault="00132D53">
          <w:pPr>
            <w:pStyle w:val="31"/>
            <w:tabs>
              <w:tab w:val="left" w:pos="1320"/>
              <w:tab w:val="right" w:leader="dot" w:pos="14985"/>
            </w:tabs>
            <w:rPr>
              <w:rFonts w:eastAsiaTheme="minorEastAsia"/>
              <w:noProof/>
              <w:lang w:eastAsia="ru-RU"/>
            </w:rPr>
          </w:pPr>
          <w:hyperlink w:anchor="_Toc497911734" w:history="1">
            <w:r w:rsidRPr="00320F61">
              <w:rPr>
                <w:rStyle w:val="a3"/>
                <w:noProof/>
              </w:rPr>
              <w:t>2.1.1.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20F61">
              <w:rPr>
                <w:rStyle w:val="a3"/>
                <w:noProof/>
              </w:rPr>
              <w:t>Хедер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D53" w:rsidRDefault="00132D53">
          <w:pPr>
            <w:pStyle w:val="31"/>
            <w:tabs>
              <w:tab w:val="left" w:pos="1320"/>
              <w:tab w:val="right" w:leader="dot" w:pos="14985"/>
            </w:tabs>
            <w:rPr>
              <w:rFonts w:eastAsiaTheme="minorEastAsia"/>
              <w:noProof/>
              <w:lang w:eastAsia="ru-RU"/>
            </w:rPr>
          </w:pPr>
          <w:hyperlink w:anchor="_Toc497911735" w:history="1">
            <w:r w:rsidRPr="00320F61">
              <w:rPr>
                <w:rStyle w:val="a3"/>
                <w:noProof/>
              </w:rPr>
              <w:t>2.1.2.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20F61">
              <w:rPr>
                <w:rStyle w:val="a3"/>
                <w:noProof/>
              </w:rPr>
              <w:t>Футер.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D53" w:rsidRDefault="00132D53">
          <w:pPr>
            <w:pStyle w:val="21"/>
            <w:tabs>
              <w:tab w:val="left" w:pos="880"/>
              <w:tab w:val="right" w:leader="dot" w:pos="14985"/>
            </w:tabs>
            <w:rPr>
              <w:rFonts w:eastAsiaTheme="minorEastAsia"/>
              <w:noProof/>
              <w:lang w:eastAsia="ru-RU"/>
            </w:rPr>
          </w:pPr>
          <w:hyperlink w:anchor="_Toc497911736" w:history="1">
            <w:r w:rsidRPr="00320F61">
              <w:rPr>
                <w:rStyle w:val="a3"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20F61">
              <w:rPr>
                <w:rStyle w:val="a3"/>
                <w:noProof/>
              </w:rPr>
              <w:t>Страницы.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D53" w:rsidRDefault="00132D53">
          <w:pPr>
            <w:pStyle w:val="31"/>
            <w:tabs>
              <w:tab w:val="right" w:leader="dot" w:pos="14985"/>
            </w:tabs>
            <w:rPr>
              <w:rFonts w:eastAsiaTheme="minorEastAsia"/>
              <w:noProof/>
              <w:lang w:eastAsia="ru-RU"/>
            </w:rPr>
          </w:pPr>
          <w:hyperlink w:anchor="_Toc497911737" w:history="1">
            <w:r w:rsidRPr="00320F61">
              <w:rPr>
                <w:rStyle w:val="a3"/>
                <w:noProof/>
              </w:rPr>
              <w:t>2.2.1. Главная.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D53" w:rsidRDefault="00132D53">
          <w:pPr>
            <w:pStyle w:val="31"/>
            <w:tabs>
              <w:tab w:val="right" w:leader="dot" w:pos="14985"/>
            </w:tabs>
            <w:rPr>
              <w:rFonts w:eastAsiaTheme="minorEastAsia"/>
              <w:noProof/>
              <w:lang w:eastAsia="ru-RU"/>
            </w:rPr>
          </w:pPr>
          <w:hyperlink w:anchor="_Toc497911738" w:history="1">
            <w:r w:rsidRPr="00320F61">
              <w:rPr>
                <w:rStyle w:val="a3"/>
                <w:noProof/>
              </w:rPr>
              <w:t>2.2.2. Категория.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D53" w:rsidRDefault="00132D53">
          <w:pPr>
            <w:pStyle w:val="31"/>
            <w:tabs>
              <w:tab w:val="right" w:leader="dot" w:pos="14985"/>
            </w:tabs>
            <w:rPr>
              <w:rFonts w:eastAsiaTheme="minorEastAsia"/>
              <w:noProof/>
              <w:lang w:eastAsia="ru-RU"/>
            </w:rPr>
          </w:pPr>
          <w:hyperlink w:anchor="_Toc497911739" w:history="1">
            <w:r w:rsidRPr="00320F61">
              <w:rPr>
                <w:rStyle w:val="a3"/>
                <w:noProof/>
              </w:rPr>
              <w:t>2.2.3. Подкатегория.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D53" w:rsidRDefault="00132D53">
          <w:pPr>
            <w:pStyle w:val="31"/>
            <w:tabs>
              <w:tab w:val="right" w:leader="dot" w:pos="14985"/>
            </w:tabs>
            <w:rPr>
              <w:rFonts w:eastAsiaTheme="minorEastAsia"/>
              <w:noProof/>
              <w:lang w:eastAsia="ru-RU"/>
            </w:rPr>
          </w:pPr>
          <w:hyperlink w:anchor="_Toc497911740" w:history="1">
            <w:r w:rsidRPr="00320F61">
              <w:rPr>
                <w:rStyle w:val="a3"/>
                <w:noProof/>
              </w:rPr>
              <w:t>2.2.4. Товар.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D53" w:rsidRDefault="00132D53">
          <w:pPr>
            <w:pStyle w:val="31"/>
            <w:tabs>
              <w:tab w:val="right" w:leader="dot" w:pos="14985"/>
            </w:tabs>
            <w:rPr>
              <w:rFonts w:eastAsiaTheme="minorEastAsia"/>
              <w:noProof/>
              <w:lang w:eastAsia="ru-RU"/>
            </w:rPr>
          </w:pPr>
          <w:hyperlink w:anchor="_Toc497911741" w:history="1">
            <w:r w:rsidRPr="00320F61">
              <w:rPr>
                <w:rStyle w:val="a3"/>
                <w:noProof/>
              </w:rPr>
              <w:t>2.2.5. Подкатегория (готовое решение).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D53" w:rsidRDefault="00132D53">
          <w:pPr>
            <w:pStyle w:val="31"/>
            <w:tabs>
              <w:tab w:val="right" w:leader="dot" w:pos="14985"/>
            </w:tabs>
            <w:rPr>
              <w:rFonts w:eastAsiaTheme="minorEastAsia"/>
              <w:noProof/>
              <w:lang w:eastAsia="ru-RU"/>
            </w:rPr>
          </w:pPr>
          <w:hyperlink w:anchor="_Toc497911742" w:history="1">
            <w:r w:rsidRPr="00320F61">
              <w:rPr>
                <w:rStyle w:val="a3"/>
                <w:noProof/>
              </w:rPr>
              <w:t>2.2.6. Наши проекты.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D53" w:rsidRDefault="00132D53">
          <w:pPr>
            <w:pStyle w:val="31"/>
            <w:tabs>
              <w:tab w:val="right" w:leader="dot" w:pos="14985"/>
            </w:tabs>
            <w:rPr>
              <w:rFonts w:eastAsiaTheme="minorEastAsia"/>
              <w:noProof/>
              <w:lang w:eastAsia="ru-RU"/>
            </w:rPr>
          </w:pPr>
          <w:hyperlink w:anchor="_Toc497911743" w:history="1">
            <w:r w:rsidRPr="00320F61">
              <w:rPr>
                <w:rStyle w:val="a3"/>
                <w:noProof/>
              </w:rPr>
              <w:t>2.2.7. Проект.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2D53" w:rsidRDefault="00132D53">
          <w:pPr>
            <w:pStyle w:val="31"/>
            <w:tabs>
              <w:tab w:val="right" w:leader="dot" w:pos="14985"/>
            </w:tabs>
            <w:rPr>
              <w:rFonts w:eastAsiaTheme="minorEastAsia"/>
              <w:noProof/>
              <w:lang w:eastAsia="ru-RU"/>
            </w:rPr>
          </w:pPr>
          <w:hyperlink w:anchor="_Toc497911744" w:history="1">
            <w:r w:rsidRPr="00320F61">
              <w:rPr>
                <w:rStyle w:val="a3"/>
                <w:noProof/>
              </w:rPr>
              <w:t>2.2.8. Корзина.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4C37" w:rsidRDefault="00132D53" w:rsidP="00964AA9">
          <w:pPr>
            <w:jc w:val="both"/>
          </w:pPr>
          <w:r>
            <w:fldChar w:fldCharType="end"/>
          </w:r>
        </w:p>
      </w:sdtContent>
    </w:sdt>
    <w:p w:rsidR="008C372E" w:rsidRDefault="008C372E" w:rsidP="00964AA9">
      <w:pPr>
        <w:jc w:val="both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AC3941" w:rsidRPr="00AC3941" w:rsidRDefault="008C372E" w:rsidP="00964AA9">
      <w:pPr>
        <w:pStyle w:val="1"/>
        <w:numPr>
          <w:ilvl w:val="0"/>
          <w:numId w:val="7"/>
        </w:numPr>
        <w:ind w:left="426"/>
        <w:jc w:val="both"/>
      </w:pPr>
      <w:bookmarkStart w:id="0" w:name="_Toc497911729"/>
      <w:r>
        <w:lastRenderedPageBreak/>
        <w:t>Общие данные</w:t>
      </w:r>
      <w:bookmarkEnd w:id="0"/>
    </w:p>
    <w:p w:rsidR="008C372E" w:rsidRDefault="008C372E" w:rsidP="00964AA9">
      <w:pPr>
        <w:jc w:val="both"/>
        <w:rPr>
          <w:b/>
        </w:rPr>
      </w:pPr>
    </w:p>
    <w:p w:rsidR="00AC3941" w:rsidRPr="005A56FD" w:rsidRDefault="00AC3941" w:rsidP="00964AA9">
      <w:pPr>
        <w:jc w:val="both"/>
        <w:rPr>
          <w:b/>
        </w:rPr>
      </w:pPr>
      <w:r w:rsidRPr="005A56FD">
        <w:rPr>
          <w:b/>
        </w:rPr>
        <w:t>Текущий сайт:</w:t>
      </w:r>
    </w:p>
    <w:p w:rsidR="00E84EF2" w:rsidRDefault="00464C1D" w:rsidP="00964AA9">
      <w:pPr>
        <w:jc w:val="both"/>
      </w:pPr>
      <w:hyperlink r:id="rId6" w:history="1">
        <w:r w:rsidR="00AC3941" w:rsidRPr="00912C12">
          <w:rPr>
            <w:rStyle w:val="a3"/>
          </w:rPr>
          <w:t>https://abavas.com.ua/</w:t>
        </w:r>
      </w:hyperlink>
    </w:p>
    <w:p w:rsidR="00AC3941" w:rsidRPr="005A56FD" w:rsidRDefault="00AC3941" w:rsidP="00964AA9">
      <w:pPr>
        <w:jc w:val="both"/>
        <w:rPr>
          <w:b/>
        </w:rPr>
      </w:pPr>
      <w:r w:rsidRPr="005A56FD">
        <w:rPr>
          <w:b/>
        </w:rPr>
        <w:t xml:space="preserve">Деятельность компании: </w:t>
      </w:r>
    </w:p>
    <w:p w:rsidR="00AC3941" w:rsidRDefault="00AC3941" w:rsidP="00964AA9">
      <w:pPr>
        <w:jc w:val="both"/>
      </w:pPr>
      <w:r>
        <w:rPr>
          <w:rFonts w:ascii="Times New Roman" w:hAnsi="Times New Roman"/>
        </w:rPr>
        <w:t xml:space="preserve">Услуги по подключению торгового оборудования (весов, фискальных регистраторов, сканер- штрих кодов, принтеров чеков и прочего). Автоматизация магазинов, </w:t>
      </w:r>
      <w:proofErr w:type="spellStart"/>
      <w:r>
        <w:rPr>
          <w:rFonts w:ascii="Times New Roman" w:hAnsi="Times New Roman"/>
        </w:rPr>
        <w:t>минимаркетов</w:t>
      </w:r>
      <w:proofErr w:type="spellEnd"/>
      <w:r>
        <w:rPr>
          <w:rFonts w:ascii="Times New Roman" w:hAnsi="Times New Roman"/>
        </w:rPr>
        <w:t>, супермаркетов и торговых сетей. Поддержка и консалтинг текущих и новых клиентов.  Продажа торгового оборудования.</w:t>
      </w:r>
    </w:p>
    <w:p w:rsidR="00AC3941" w:rsidRPr="005A56FD" w:rsidRDefault="005A56FD" w:rsidP="00964AA9">
      <w:pPr>
        <w:jc w:val="both"/>
        <w:rPr>
          <w:b/>
        </w:rPr>
      </w:pPr>
      <w:r w:rsidRPr="005A56FD">
        <w:rPr>
          <w:b/>
        </w:rPr>
        <w:t>Логотип:</w:t>
      </w:r>
    </w:p>
    <w:p w:rsidR="005A56FD" w:rsidRDefault="005A56FD" w:rsidP="00964AA9">
      <w:pPr>
        <w:jc w:val="both"/>
      </w:pPr>
      <w:r>
        <w:t>Оптимизировать текущий</w:t>
      </w:r>
    </w:p>
    <w:p w:rsidR="00AC3941" w:rsidRPr="005A56FD" w:rsidRDefault="00AC3941" w:rsidP="00964AA9">
      <w:pPr>
        <w:jc w:val="both"/>
        <w:rPr>
          <w:b/>
        </w:rPr>
      </w:pPr>
      <w:r w:rsidRPr="005A56FD">
        <w:rPr>
          <w:b/>
        </w:rPr>
        <w:t>Утвержденные прототипы:</w:t>
      </w:r>
    </w:p>
    <w:p w:rsidR="00AC3941" w:rsidRDefault="00464C1D" w:rsidP="00964AA9">
      <w:pPr>
        <w:jc w:val="both"/>
      </w:pPr>
      <w:hyperlink r:id="rId7" w:anchor="p=home" w:history="1">
        <w:r w:rsidR="00AC3941" w:rsidRPr="00912C12">
          <w:rPr>
            <w:rStyle w:val="a3"/>
          </w:rPr>
          <w:t>http://mqt157.axshare.com/#p=home</w:t>
        </w:r>
      </w:hyperlink>
    </w:p>
    <w:p w:rsidR="008C372E" w:rsidRPr="005A56FD" w:rsidRDefault="008C372E" w:rsidP="00964AA9">
      <w:pPr>
        <w:jc w:val="both"/>
        <w:rPr>
          <w:b/>
        </w:rPr>
      </w:pPr>
      <w:r w:rsidRPr="005A56FD">
        <w:rPr>
          <w:b/>
        </w:rPr>
        <w:t>Желательная цветовая гамма:</w:t>
      </w:r>
    </w:p>
    <w:p w:rsidR="008C372E" w:rsidRDefault="008C372E" w:rsidP="00964AA9">
      <w:pPr>
        <w:jc w:val="both"/>
      </w:pPr>
      <w:r>
        <w:t>Желтый, белый.</w:t>
      </w:r>
    </w:p>
    <w:p w:rsidR="00AC3941" w:rsidRDefault="00AC3941" w:rsidP="00964AA9">
      <w:pPr>
        <w:jc w:val="both"/>
      </w:pPr>
    </w:p>
    <w:p w:rsidR="00AC3941" w:rsidRDefault="00AC3941" w:rsidP="00964AA9">
      <w:pPr>
        <w:jc w:val="both"/>
      </w:pPr>
      <w:r>
        <w:br w:type="page"/>
      </w:r>
    </w:p>
    <w:p w:rsidR="005A56FD" w:rsidRPr="005A56FD" w:rsidRDefault="005A56FD" w:rsidP="00964AA9">
      <w:pPr>
        <w:pStyle w:val="2"/>
        <w:numPr>
          <w:ilvl w:val="1"/>
          <w:numId w:val="7"/>
        </w:numPr>
        <w:ind w:left="567" w:hanging="578"/>
        <w:jc w:val="both"/>
      </w:pPr>
      <w:bookmarkStart w:id="1" w:name="_Toc497911730"/>
      <w:proofErr w:type="spellStart"/>
      <w:r w:rsidRPr="005A56FD">
        <w:lastRenderedPageBreak/>
        <w:t>Бриф</w:t>
      </w:r>
      <w:proofErr w:type="spellEnd"/>
      <w:r w:rsidRPr="005A56FD">
        <w:t xml:space="preserve"> клиента</w:t>
      </w:r>
      <w:bookmarkEnd w:id="1"/>
    </w:p>
    <w:tbl>
      <w:tblPr>
        <w:tblStyle w:val="a6"/>
        <w:tblW w:w="15310" w:type="dxa"/>
        <w:tblInd w:w="-318" w:type="dxa"/>
        <w:tblLook w:val="04A0"/>
      </w:tblPr>
      <w:tblGrid>
        <w:gridCol w:w="7230"/>
        <w:gridCol w:w="8080"/>
      </w:tblGrid>
      <w:tr w:rsidR="005A56FD" w:rsidTr="00B77C6B">
        <w:tc>
          <w:tcPr>
            <w:tcW w:w="7230" w:type="dxa"/>
          </w:tcPr>
          <w:p w:rsidR="005A56FD" w:rsidRDefault="005A56FD" w:rsidP="00964AA9">
            <w:pPr>
              <w:jc w:val="both"/>
            </w:pPr>
            <w:r w:rsidRPr="00E27E2E">
              <w:t>Наименование компании/ Сфера деятельности.</w:t>
            </w:r>
          </w:p>
        </w:tc>
        <w:tc>
          <w:tcPr>
            <w:tcW w:w="8080" w:type="dxa"/>
          </w:tcPr>
          <w:p w:rsidR="005A56FD" w:rsidRDefault="005A56FD" w:rsidP="00964AA9">
            <w:pPr>
              <w:jc w:val="both"/>
            </w:pPr>
            <w:r>
              <w:rPr>
                <w:rFonts w:ascii="Times New Roman" w:hAnsi="Times New Roman"/>
              </w:rPr>
              <w:t>Автоматизация торговли.</w:t>
            </w:r>
          </w:p>
        </w:tc>
      </w:tr>
      <w:tr w:rsidR="005A56FD" w:rsidTr="00B77C6B">
        <w:tc>
          <w:tcPr>
            <w:tcW w:w="7230" w:type="dxa"/>
          </w:tcPr>
          <w:p w:rsidR="005A56FD" w:rsidRDefault="005A56FD" w:rsidP="00964AA9">
            <w:pPr>
              <w:jc w:val="both"/>
            </w:pPr>
            <w:r w:rsidRPr="00004E5A">
              <w:rPr>
                <w:bCs/>
              </w:rPr>
              <w:t xml:space="preserve">Сайт компании является коммерческой площадкой (цель - увеличение продаж) или </w:t>
            </w:r>
            <w:proofErr w:type="spellStart"/>
            <w:r w:rsidRPr="00004E5A">
              <w:rPr>
                <w:bCs/>
              </w:rPr>
              <w:t>имиджевой</w:t>
            </w:r>
            <w:proofErr w:type="spellEnd"/>
            <w:r w:rsidRPr="00004E5A">
              <w:rPr>
                <w:bCs/>
              </w:rPr>
              <w:t>?</w:t>
            </w:r>
          </w:p>
        </w:tc>
        <w:tc>
          <w:tcPr>
            <w:tcW w:w="8080" w:type="dxa"/>
          </w:tcPr>
          <w:p w:rsidR="005A56FD" w:rsidRDefault="005A56FD" w:rsidP="00964AA9">
            <w:pPr>
              <w:jc w:val="both"/>
            </w:pPr>
            <w:r>
              <w:rPr>
                <w:rFonts w:ascii="Times New Roman" w:hAnsi="Times New Roman"/>
              </w:rPr>
              <w:t>Сайт для увеличения продаж</w:t>
            </w:r>
          </w:p>
        </w:tc>
      </w:tr>
      <w:tr w:rsidR="005A56FD" w:rsidTr="00B77C6B">
        <w:tc>
          <w:tcPr>
            <w:tcW w:w="7230" w:type="dxa"/>
          </w:tcPr>
          <w:p w:rsidR="005A56FD" w:rsidRDefault="005A56FD" w:rsidP="00964AA9">
            <w:pPr>
              <w:jc w:val="both"/>
            </w:pPr>
            <w:r>
              <w:t xml:space="preserve">Напишите полный перечень услуг и товары, которые Вы реализуете. </w:t>
            </w:r>
          </w:p>
          <w:p w:rsidR="005A56FD" w:rsidRDefault="005A56FD" w:rsidP="00964AA9">
            <w:pPr>
              <w:jc w:val="both"/>
            </w:pPr>
          </w:p>
        </w:tc>
        <w:tc>
          <w:tcPr>
            <w:tcW w:w="8080" w:type="dxa"/>
          </w:tcPr>
          <w:p w:rsidR="005A56FD" w:rsidRDefault="005A56FD" w:rsidP="00964AA9">
            <w:pPr>
              <w:jc w:val="both"/>
            </w:pPr>
            <w:r>
              <w:rPr>
                <w:rFonts w:ascii="Times New Roman" w:hAnsi="Times New Roman"/>
              </w:rPr>
              <w:t xml:space="preserve">Услуги по подключению торгового оборудования (весов, фискальных регистраторов, сканер- штрих кодов, принтеров чеков и прочего). Автоматизация магазинов, </w:t>
            </w:r>
            <w:proofErr w:type="spellStart"/>
            <w:r>
              <w:rPr>
                <w:rFonts w:ascii="Times New Roman" w:hAnsi="Times New Roman"/>
              </w:rPr>
              <w:t>минимаркетов</w:t>
            </w:r>
            <w:proofErr w:type="spellEnd"/>
            <w:r>
              <w:rPr>
                <w:rFonts w:ascii="Times New Roman" w:hAnsi="Times New Roman"/>
              </w:rPr>
              <w:t>, супермаркетов и торговых сетей. Поддержка и консалтинг текущих и новых клиентов.  Продажа торгового оборудования</w:t>
            </w:r>
          </w:p>
        </w:tc>
      </w:tr>
      <w:tr w:rsidR="005A56FD" w:rsidTr="00B77C6B">
        <w:tc>
          <w:tcPr>
            <w:tcW w:w="7230" w:type="dxa"/>
          </w:tcPr>
          <w:p w:rsidR="005A56FD" w:rsidRPr="00E27E2E" w:rsidRDefault="005A56FD" w:rsidP="00964AA9">
            <w:pPr>
              <w:jc w:val="both"/>
            </w:pPr>
            <w:r>
              <w:t>В чем помогает Ваш продукт</w:t>
            </w:r>
            <w:r w:rsidRPr="00E27E2E">
              <w:t xml:space="preserve">/услуга клиенту? Какие потребности удовлетворяет? Какие проблемы решает? </w:t>
            </w:r>
          </w:p>
          <w:p w:rsidR="005A56FD" w:rsidRDefault="005A56FD" w:rsidP="00964AA9">
            <w:pPr>
              <w:jc w:val="both"/>
            </w:pPr>
          </w:p>
        </w:tc>
        <w:tc>
          <w:tcPr>
            <w:tcW w:w="8080" w:type="dxa"/>
          </w:tcPr>
          <w:p w:rsidR="005A56FD" w:rsidRDefault="005A56FD" w:rsidP="00964AA9">
            <w:pPr>
              <w:jc w:val="both"/>
            </w:pPr>
            <w:r>
              <w:rPr>
                <w:rFonts w:ascii="Times New Roman" w:hAnsi="Times New Roman"/>
              </w:rPr>
              <w:t>Экономия трудозатрат, оперативная отчётность, развитее бизнеса.</w:t>
            </w:r>
          </w:p>
        </w:tc>
      </w:tr>
      <w:tr w:rsidR="005A56FD" w:rsidTr="00B77C6B">
        <w:tc>
          <w:tcPr>
            <w:tcW w:w="7230" w:type="dxa"/>
          </w:tcPr>
          <w:p w:rsidR="005A56FD" w:rsidRDefault="005A56FD" w:rsidP="00964AA9">
            <w:pPr>
              <w:jc w:val="both"/>
            </w:pPr>
            <w:r w:rsidRPr="00004E5A">
              <w:rPr>
                <w:sz w:val="23"/>
                <w:szCs w:val="23"/>
              </w:rPr>
              <w:t>Опишите людей, которые покупают товар/услугу (возраст, пол, достаток, должность)</w:t>
            </w:r>
          </w:p>
        </w:tc>
        <w:tc>
          <w:tcPr>
            <w:tcW w:w="8080" w:type="dxa"/>
          </w:tcPr>
          <w:p w:rsidR="005A56FD" w:rsidRDefault="005A56FD" w:rsidP="00964AA9">
            <w:pPr>
              <w:jc w:val="both"/>
            </w:pPr>
            <w:r>
              <w:rPr>
                <w:rFonts w:ascii="Times New Roman" w:hAnsi="Times New Roman"/>
              </w:rPr>
              <w:t>Директора (40 лет), владельцы бизнеса (30-40 лет), бухгалтера (35-50 лет)</w:t>
            </w:r>
          </w:p>
        </w:tc>
      </w:tr>
      <w:tr w:rsidR="005A56FD" w:rsidTr="00B77C6B">
        <w:tc>
          <w:tcPr>
            <w:tcW w:w="7230" w:type="dxa"/>
          </w:tcPr>
          <w:p w:rsidR="005A56FD" w:rsidRPr="00E27E2E" w:rsidRDefault="005A56FD" w:rsidP="00964AA9">
            <w:pPr>
              <w:jc w:val="both"/>
            </w:pPr>
            <w:r w:rsidRPr="00004E5A">
              <w:rPr>
                <w:bCs/>
              </w:rPr>
              <w:t>География реализации продукта, услуг. Где покупают Ваш продукт/услугу?</w:t>
            </w:r>
          </w:p>
          <w:p w:rsidR="005A56FD" w:rsidRDefault="005A56FD" w:rsidP="00964AA9">
            <w:pPr>
              <w:jc w:val="both"/>
            </w:pPr>
          </w:p>
        </w:tc>
        <w:tc>
          <w:tcPr>
            <w:tcW w:w="8080" w:type="dxa"/>
          </w:tcPr>
          <w:p w:rsidR="005A56FD" w:rsidRDefault="005A56FD" w:rsidP="00964AA9">
            <w:pPr>
              <w:jc w:val="both"/>
            </w:pPr>
            <w:r>
              <w:rPr>
                <w:rFonts w:ascii="Times New Roman" w:hAnsi="Times New Roman"/>
              </w:rPr>
              <w:t>По все территории Украины</w:t>
            </w:r>
          </w:p>
        </w:tc>
      </w:tr>
      <w:tr w:rsidR="005A56FD" w:rsidTr="00B77C6B">
        <w:tc>
          <w:tcPr>
            <w:tcW w:w="7230" w:type="dxa"/>
          </w:tcPr>
          <w:p w:rsidR="005A56FD" w:rsidRDefault="005A56FD" w:rsidP="00964AA9">
            <w:pPr>
              <w:jc w:val="both"/>
            </w:pPr>
            <w:r w:rsidRPr="00E27E2E">
              <w:t>Укажите 3-х прямых конкурентов. Дайте ссылки на их сайты.</w:t>
            </w:r>
          </w:p>
        </w:tc>
        <w:tc>
          <w:tcPr>
            <w:tcW w:w="8080" w:type="dxa"/>
          </w:tcPr>
          <w:p w:rsidR="005A56FD" w:rsidRDefault="005A56FD" w:rsidP="00964AA9">
            <w:pPr>
              <w:jc w:val="both"/>
            </w:pPr>
            <w:r w:rsidRPr="000870BC">
              <w:t>http://systemgroup.com.ua/ru/content/avtomatizaciya-roznichnoy-torgovli</w:t>
            </w:r>
          </w:p>
          <w:p w:rsidR="005A56FD" w:rsidRDefault="00464C1D" w:rsidP="00964AA9">
            <w:pPr>
              <w:jc w:val="both"/>
            </w:pPr>
            <w:hyperlink r:id="rId8" w:history="1">
              <w:r w:rsidR="005A56FD" w:rsidRPr="008153F2">
                <w:rPr>
                  <w:rStyle w:val="a3"/>
                  <w:lang w:val="en-US"/>
                </w:rPr>
                <w:t>https</w:t>
              </w:r>
              <w:r w:rsidR="005A56FD" w:rsidRPr="008153F2">
                <w:rPr>
                  <w:rStyle w:val="a3"/>
                </w:rPr>
                <w:t>://</w:t>
              </w:r>
              <w:r w:rsidR="005A56FD" w:rsidRPr="008153F2">
                <w:rPr>
                  <w:rStyle w:val="a3"/>
                  <w:lang w:val="en-US"/>
                </w:rPr>
                <w:t>www</w:t>
              </w:r>
              <w:r w:rsidR="005A56FD" w:rsidRPr="008153F2">
                <w:rPr>
                  <w:rStyle w:val="a3"/>
                </w:rPr>
                <w:t>.1</w:t>
              </w:r>
              <w:proofErr w:type="spellStart"/>
              <w:r w:rsidR="005A56FD" w:rsidRPr="008153F2">
                <w:rPr>
                  <w:rStyle w:val="a3"/>
                  <w:lang w:val="en-US"/>
                </w:rPr>
                <w:t>cbit</w:t>
              </w:r>
              <w:proofErr w:type="spellEnd"/>
              <w:r w:rsidR="005A56FD" w:rsidRPr="008153F2">
                <w:rPr>
                  <w:rStyle w:val="a3"/>
                </w:rPr>
                <w:t>.</w:t>
              </w:r>
              <w:proofErr w:type="spellStart"/>
              <w:r w:rsidR="005A56FD" w:rsidRPr="008153F2">
                <w:rPr>
                  <w:rStyle w:val="a3"/>
                  <w:lang w:val="en-US"/>
                </w:rPr>
                <w:t>ua</w:t>
              </w:r>
              <w:proofErr w:type="spellEnd"/>
              <w:r w:rsidR="005A56FD" w:rsidRPr="008153F2">
                <w:rPr>
                  <w:rStyle w:val="a3"/>
                </w:rPr>
                <w:t>/</w:t>
              </w:r>
            </w:hyperlink>
          </w:p>
          <w:p w:rsidR="005A56FD" w:rsidRDefault="005A56FD" w:rsidP="00964AA9">
            <w:pPr>
              <w:jc w:val="both"/>
            </w:pPr>
            <w:r w:rsidRPr="000870BC">
              <w:t>http://www.ibsystems.com.ua</w:t>
            </w:r>
          </w:p>
        </w:tc>
      </w:tr>
      <w:tr w:rsidR="005A56FD" w:rsidTr="00B77C6B">
        <w:tc>
          <w:tcPr>
            <w:tcW w:w="7230" w:type="dxa"/>
          </w:tcPr>
          <w:p w:rsidR="005A56FD" w:rsidRDefault="005A56FD" w:rsidP="00964AA9">
            <w:pPr>
              <w:jc w:val="both"/>
            </w:pPr>
            <w:r>
              <w:t>Чем Ваш продукт</w:t>
            </w:r>
            <w:r w:rsidRPr="00E27E2E">
              <w:t xml:space="preserve"> лучше, чем у конкурентов? </w:t>
            </w:r>
            <w:r>
              <w:t>Какие преимущества вашего продукта</w:t>
            </w:r>
            <w:r w:rsidRPr="00E27E2E">
              <w:t>/услуги наиболее ценны для покупателей?</w:t>
            </w:r>
          </w:p>
        </w:tc>
        <w:tc>
          <w:tcPr>
            <w:tcW w:w="8080" w:type="dxa"/>
          </w:tcPr>
          <w:p w:rsidR="005A56FD" w:rsidRDefault="005A56FD" w:rsidP="00964AA9">
            <w:pPr>
              <w:pStyle w:val="a4"/>
              <w:tabs>
                <w:tab w:val="clear" w:pos="4677"/>
                <w:tab w:val="clear" w:pos="9355"/>
              </w:tabs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Опыт,  Оперативность, Комплексный подход. </w:t>
            </w:r>
          </w:p>
          <w:p w:rsidR="005A56FD" w:rsidRDefault="005A56FD" w:rsidP="00964AA9">
            <w:pPr>
              <w:pStyle w:val="a4"/>
              <w:tabs>
                <w:tab w:val="clear" w:pos="4677"/>
                <w:tab w:val="clear" w:pos="9355"/>
              </w:tabs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Оперативный учёт. Инструмент для бизнеса и возможность увеличить доход.</w:t>
            </w:r>
          </w:p>
          <w:p w:rsidR="005A56FD" w:rsidRDefault="005A56FD" w:rsidP="00964AA9">
            <w:pPr>
              <w:jc w:val="both"/>
            </w:pPr>
            <w:r>
              <w:rPr>
                <w:rFonts w:ascii="Times New Roman" w:hAnsi="Times New Roman"/>
              </w:rPr>
              <w:t>Запуск учёта «под ключ»</w:t>
            </w:r>
          </w:p>
        </w:tc>
      </w:tr>
      <w:tr w:rsidR="005A56FD" w:rsidTr="00B77C6B">
        <w:tc>
          <w:tcPr>
            <w:tcW w:w="7230" w:type="dxa"/>
          </w:tcPr>
          <w:p w:rsidR="005A56FD" w:rsidRDefault="005A56FD" w:rsidP="00964AA9">
            <w:pPr>
              <w:jc w:val="both"/>
            </w:pPr>
            <w:r>
              <w:t>Какие мероприятия по продвижению компании в интернете ведутся в данный момент или планируются в ближайшем будущем?</w:t>
            </w:r>
          </w:p>
        </w:tc>
        <w:tc>
          <w:tcPr>
            <w:tcW w:w="8080" w:type="dxa"/>
          </w:tcPr>
          <w:p w:rsidR="005A56FD" w:rsidRDefault="005A56FD" w:rsidP="00964AA9">
            <w:pPr>
              <w:pStyle w:val="a4"/>
              <w:tabs>
                <w:tab w:val="clear" w:pos="4677"/>
                <w:tab w:val="clear" w:pos="9355"/>
              </w:tabs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В данный момент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никаких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.</w:t>
            </w:r>
          </w:p>
          <w:p w:rsidR="005A56FD" w:rsidRDefault="005A56FD" w:rsidP="00964AA9">
            <w:pPr>
              <w:jc w:val="both"/>
            </w:pPr>
            <w:r>
              <w:rPr>
                <w:rFonts w:ascii="Times New Roman" w:hAnsi="Times New Roman"/>
              </w:rPr>
              <w:t xml:space="preserve">Планируется контекстная реклама, </w:t>
            </w:r>
            <w:proofErr w:type="spellStart"/>
            <w:r>
              <w:rPr>
                <w:rFonts w:ascii="Times New Roman" w:hAnsi="Times New Roman"/>
              </w:rPr>
              <w:t>банерная</w:t>
            </w:r>
            <w:proofErr w:type="spellEnd"/>
            <w:r>
              <w:rPr>
                <w:rFonts w:ascii="Times New Roman" w:hAnsi="Times New Roman"/>
              </w:rPr>
              <w:t xml:space="preserve">, </w:t>
            </w:r>
            <w:proofErr w:type="spellStart"/>
            <w:r>
              <w:rPr>
                <w:rFonts w:ascii="Times New Roman" w:hAnsi="Times New Roman"/>
              </w:rPr>
              <w:t>медийная</w:t>
            </w:r>
            <w:proofErr w:type="spellEnd"/>
            <w:r>
              <w:rPr>
                <w:rFonts w:ascii="Times New Roman" w:hAnsi="Times New Roman"/>
              </w:rPr>
              <w:t xml:space="preserve">. </w:t>
            </w:r>
            <w:proofErr w:type="spellStart"/>
            <w:r>
              <w:rPr>
                <w:rFonts w:ascii="Times New Roman" w:hAnsi="Times New Roman"/>
              </w:rPr>
              <w:t>Сео</w:t>
            </w:r>
            <w:proofErr w:type="spellEnd"/>
            <w:r>
              <w:rPr>
                <w:rFonts w:ascii="Times New Roman" w:hAnsi="Times New Roman"/>
              </w:rPr>
              <w:t xml:space="preserve"> продвижение.</w:t>
            </w:r>
          </w:p>
        </w:tc>
      </w:tr>
      <w:tr w:rsidR="005A56FD" w:rsidTr="00B77C6B">
        <w:tc>
          <w:tcPr>
            <w:tcW w:w="7230" w:type="dxa"/>
          </w:tcPr>
          <w:p w:rsidR="005A56FD" w:rsidRDefault="005A56FD" w:rsidP="00964AA9">
            <w:pPr>
              <w:jc w:val="both"/>
            </w:pPr>
            <w:r>
              <w:rPr>
                <w:bCs/>
              </w:rPr>
              <w:t>На скольких языках должен быть сайт?</w:t>
            </w:r>
          </w:p>
        </w:tc>
        <w:tc>
          <w:tcPr>
            <w:tcW w:w="8080" w:type="dxa"/>
          </w:tcPr>
          <w:p w:rsidR="005A56FD" w:rsidRDefault="005A56FD" w:rsidP="00964AA9">
            <w:pPr>
              <w:jc w:val="both"/>
            </w:pPr>
            <w:r>
              <w:t>Русский, украинский</w:t>
            </w:r>
          </w:p>
        </w:tc>
      </w:tr>
      <w:tr w:rsidR="005A56FD" w:rsidTr="00B77C6B">
        <w:tc>
          <w:tcPr>
            <w:tcW w:w="7230" w:type="dxa"/>
          </w:tcPr>
          <w:p w:rsidR="005A56FD" w:rsidRDefault="005A56FD" w:rsidP="00964AA9">
            <w:pPr>
              <w:jc w:val="both"/>
              <w:rPr>
                <w:bCs/>
              </w:rPr>
            </w:pPr>
            <w:r>
              <w:rPr>
                <w:bCs/>
              </w:rPr>
              <w:t>Укажите сайты, которые Вы можете выделить в качестве положительного, успешного примера?</w:t>
            </w:r>
          </w:p>
          <w:p w:rsidR="005A56FD" w:rsidRDefault="005A56FD" w:rsidP="00964AA9">
            <w:pPr>
              <w:jc w:val="both"/>
            </w:pPr>
          </w:p>
        </w:tc>
        <w:tc>
          <w:tcPr>
            <w:tcW w:w="8080" w:type="dxa"/>
          </w:tcPr>
          <w:p w:rsidR="005A56FD" w:rsidRDefault="005A56FD" w:rsidP="00964AA9">
            <w:pPr>
              <w:jc w:val="both"/>
            </w:pPr>
            <w:r w:rsidRPr="000870BC">
              <w:t>http://systemgroup.com.ua/ru/content/avtomatizaciya-roznichnoy-torgovli</w:t>
            </w:r>
          </w:p>
          <w:p w:rsidR="005A56FD" w:rsidRDefault="00464C1D" w:rsidP="00964AA9">
            <w:pPr>
              <w:jc w:val="both"/>
            </w:pPr>
            <w:hyperlink r:id="rId9" w:history="1">
              <w:r w:rsidR="005A56FD" w:rsidRPr="008153F2">
                <w:rPr>
                  <w:rStyle w:val="a3"/>
                  <w:lang w:val="en-US"/>
                </w:rPr>
                <w:t>https</w:t>
              </w:r>
              <w:r w:rsidR="005A56FD" w:rsidRPr="008153F2">
                <w:rPr>
                  <w:rStyle w:val="a3"/>
                </w:rPr>
                <w:t>://</w:t>
              </w:r>
              <w:r w:rsidR="005A56FD" w:rsidRPr="008153F2">
                <w:rPr>
                  <w:rStyle w:val="a3"/>
                  <w:lang w:val="en-US"/>
                </w:rPr>
                <w:t>www</w:t>
              </w:r>
              <w:r w:rsidR="005A56FD" w:rsidRPr="008153F2">
                <w:rPr>
                  <w:rStyle w:val="a3"/>
                </w:rPr>
                <w:t>.1</w:t>
              </w:r>
              <w:proofErr w:type="spellStart"/>
              <w:r w:rsidR="005A56FD" w:rsidRPr="008153F2">
                <w:rPr>
                  <w:rStyle w:val="a3"/>
                  <w:lang w:val="en-US"/>
                </w:rPr>
                <w:t>cbit</w:t>
              </w:r>
              <w:proofErr w:type="spellEnd"/>
              <w:r w:rsidR="005A56FD" w:rsidRPr="008153F2">
                <w:rPr>
                  <w:rStyle w:val="a3"/>
                </w:rPr>
                <w:t>.</w:t>
              </w:r>
              <w:proofErr w:type="spellStart"/>
              <w:r w:rsidR="005A56FD" w:rsidRPr="008153F2">
                <w:rPr>
                  <w:rStyle w:val="a3"/>
                  <w:lang w:val="en-US"/>
                </w:rPr>
                <w:t>ua</w:t>
              </w:r>
              <w:proofErr w:type="spellEnd"/>
              <w:r w:rsidR="005A56FD" w:rsidRPr="008153F2">
                <w:rPr>
                  <w:rStyle w:val="a3"/>
                </w:rPr>
                <w:t>/</w:t>
              </w:r>
            </w:hyperlink>
          </w:p>
          <w:p w:rsidR="005A56FD" w:rsidRDefault="005A56FD" w:rsidP="00964AA9">
            <w:pPr>
              <w:jc w:val="both"/>
            </w:pPr>
            <w:r w:rsidRPr="000870BC">
              <w:t>http://www.ibsystems.com.ua</w:t>
            </w:r>
          </w:p>
        </w:tc>
      </w:tr>
      <w:tr w:rsidR="005A56FD" w:rsidTr="00B77C6B">
        <w:tc>
          <w:tcPr>
            <w:tcW w:w="7230" w:type="dxa"/>
          </w:tcPr>
          <w:p w:rsidR="005A56FD" w:rsidRDefault="005A56FD" w:rsidP="00964AA9">
            <w:pPr>
              <w:jc w:val="both"/>
            </w:pPr>
            <w:r>
              <w:t>Есть ли у Вашей компании фирменный стиль?</w:t>
            </w:r>
          </w:p>
          <w:p w:rsidR="005A56FD" w:rsidRDefault="005A56FD" w:rsidP="00964AA9">
            <w:pPr>
              <w:jc w:val="both"/>
            </w:pPr>
          </w:p>
          <w:p w:rsidR="005A56FD" w:rsidRDefault="005A56FD" w:rsidP="00964AA9">
            <w:pPr>
              <w:jc w:val="both"/>
            </w:pPr>
            <w:r w:rsidRPr="00157E9C">
              <w:rPr>
                <w:b/>
                <w:u w:val="single"/>
              </w:rPr>
              <w:t>Если да</w:t>
            </w:r>
            <w:r w:rsidRPr="00157E9C">
              <w:rPr>
                <w:b/>
              </w:rPr>
              <w:t>:</w:t>
            </w:r>
          </w:p>
          <w:p w:rsidR="005A56FD" w:rsidRDefault="005A56FD" w:rsidP="00964AA9">
            <w:pPr>
              <w:jc w:val="both"/>
            </w:pPr>
            <w:r>
              <w:t>- укажите фирменные цвета</w:t>
            </w:r>
          </w:p>
          <w:p w:rsidR="005A56FD" w:rsidRPr="00157E9C" w:rsidRDefault="005A56FD" w:rsidP="00964AA9">
            <w:pPr>
              <w:jc w:val="both"/>
            </w:pPr>
            <w:r>
              <w:t xml:space="preserve">- вышлите дизайн уже существующих рекламных материалов. </w:t>
            </w:r>
          </w:p>
          <w:p w:rsidR="005A56FD" w:rsidRDefault="005A56FD" w:rsidP="00964AA9">
            <w:pPr>
              <w:jc w:val="both"/>
            </w:pPr>
          </w:p>
        </w:tc>
        <w:tc>
          <w:tcPr>
            <w:tcW w:w="8080" w:type="dxa"/>
          </w:tcPr>
          <w:p w:rsidR="005A56FD" w:rsidRDefault="005A56FD" w:rsidP="00964AA9">
            <w:pPr>
              <w:pStyle w:val="a4"/>
              <w:tabs>
                <w:tab w:val="clear" w:pos="4677"/>
                <w:tab w:val="clear" w:pos="9355"/>
              </w:tabs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Приблизительно, но нужна оптимизация. </w:t>
            </w:r>
          </w:p>
          <w:p w:rsidR="005A56FD" w:rsidRDefault="005A56FD" w:rsidP="00964AA9">
            <w:pPr>
              <w:jc w:val="both"/>
            </w:pPr>
            <w:r>
              <w:rPr>
                <w:rFonts w:ascii="Times New Roman" w:hAnsi="Times New Roman"/>
              </w:rPr>
              <w:t xml:space="preserve">Старый сайт </w:t>
            </w:r>
            <w:r>
              <w:t xml:space="preserve"> </w:t>
            </w:r>
            <w:hyperlink r:id="rId10" w:history="1">
              <w:r w:rsidRPr="008153F2">
                <w:rPr>
                  <w:rStyle w:val="a3"/>
                  <w:rFonts w:ascii="Times New Roman" w:hAnsi="Times New Roman"/>
                </w:rPr>
                <w:t>https://abavas.com.ua/</w:t>
              </w:r>
            </w:hyperlink>
          </w:p>
        </w:tc>
      </w:tr>
      <w:tr w:rsidR="005A56FD" w:rsidTr="00B77C6B">
        <w:tc>
          <w:tcPr>
            <w:tcW w:w="7230" w:type="dxa"/>
          </w:tcPr>
          <w:p w:rsidR="005A56FD" w:rsidRPr="00796F26" w:rsidRDefault="005A56FD" w:rsidP="00964AA9">
            <w:pPr>
              <w:jc w:val="both"/>
            </w:pPr>
            <w:r w:rsidRPr="00796F26">
              <w:t>Что Вы можете предложить клиенту бесплатно?</w:t>
            </w:r>
          </w:p>
          <w:p w:rsidR="005A56FD" w:rsidRDefault="005A56FD" w:rsidP="00964AA9">
            <w:pPr>
              <w:jc w:val="both"/>
            </w:pPr>
          </w:p>
        </w:tc>
        <w:tc>
          <w:tcPr>
            <w:tcW w:w="8080" w:type="dxa"/>
          </w:tcPr>
          <w:p w:rsidR="005A56FD" w:rsidRDefault="005A56FD" w:rsidP="00964AA9">
            <w:pPr>
              <w:jc w:val="both"/>
            </w:pPr>
            <w:r>
              <w:rPr>
                <w:rFonts w:ascii="Times New Roman" w:hAnsi="Times New Roman"/>
              </w:rPr>
              <w:t>Анализ и составление сметы для автоматизации</w:t>
            </w:r>
          </w:p>
        </w:tc>
      </w:tr>
    </w:tbl>
    <w:p w:rsidR="00AC3941" w:rsidRPr="00AC3941" w:rsidRDefault="00AC3941" w:rsidP="00964AA9">
      <w:pPr>
        <w:pStyle w:val="2"/>
        <w:numPr>
          <w:ilvl w:val="1"/>
          <w:numId w:val="7"/>
        </w:numPr>
        <w:ind w:left="567" w:hanging="578"/>
        <w:jc w:val="both"/>
      </w:pPr>
      <w:bookmarkStart w:id="2" w:name="_Toc497911731"/>
      <w:r w:rsidRPr="00AC3941">
        <w:lastRenderedPageBreak/>
        <w:t>Первичная анкета клиента</w:t>
      </w:r>
      <w:bookmarkEnd w:id="2"/>
    </w:p>
    <w:tbl>
      <w:tblPr>
        <w:tblW w:w="0" w:type="auto"/>
        <w:tblInd w:w="-318" w:type="dxa"/>
        <w:tblLayout w:type="fixed"/>
        <w:tblLook w:val="0000"/>
      </w:tblPr>
      <w:tblGrid>
        <w:gridCol w:w="6522"/>
        <w:gridCol w:w="2335"/>
        <w:gridCol w:w="2059"/>
        <w:gridCol w:w="3969"/>
      </w:tblGrid>
      <w:tr w:rsidR="00AC3941" w:rsidTr="008A05F3">
        <w:tc>
          <w:tcPr>
            <w:tcW w:w="148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AC3941" w:rsidRPr="00C97672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  <w:color w:val="000000"/>
              </w:rPr>
            </w:pPr>
            <w:r w:rsidRPr="00C97672">
              <w:rPr>
                <w:rFonts w:ascii="Calibri" w:eastAsia="Calibri" w:hAnsi="Calibri" w:cs="Times New Roman"/>
                <w:b/>
                <w:color w:val="000000"/>
              </w:rPr>
              <w:t>Существует ли у Вас сайт на данный момент:</w:t>
            </w:r>
          </w:p>
        </w:tc>
      </w:tr>
      <w:tr w:rsidR="00AC3941" w:rsidTr="008A05F3">
        <w:tc>
          <w:tcPr>
            <w:tcW w:w="148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AC3941" w:rsidRDefault="008C372E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t>да</w:t>
            </w:r>
          </w:p>
        </w:tc>
      </w:tr>
      <w:tr w:rsidR="00AC3941" w:rsidTr="008A05F3">
        <w:tc>
          <w:tcPr>
            <w:tcW w:w="148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AC3941" w:rsidRPr="00C97672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  <w:color w:val="000000"/>
              </w:rPr>
            </w:pPr>
            <w:r w:rsidRPr="00C97672">
              <w:rPr>
                <w:rFonts w:ascii="Calibri" w:eastAsia="Calibri" w:hAnsi="Calibri" w:cs="Times New Roman"/>
                <w:b/>
                <w:color w:val="000000"/>
              </w:rPr>
              <w:t xml:space="preserve">Цель создания </w:t>
            </w:r>
            <w:r w:rsidRPr="00C97672">
              <w:rPr>
                <w:rFonts w:ascii="Calibri" w:eastAsia="Calibri" w:hAnsi="Calibri" w:cs="Times New Roman"/>
                <w:b/>
                <w:color w:val="000000"/>
                <w:lang w:val="en-US"/>
              </w:rPr>
              <w:t>/</w:t>
            </w:r>
            <w:r w:rsidRPr="00C97672">
              <w:rPr>
                <w:rFonts w:ascii="Calibri" w:eastAsia="Calibri" w:hAnsi="Calibri" w:cs="Times New Roman"/>
                <w:b/>
                <w:color w:val="000000"/>
              </w:rPr>
              <w:t xml:space="preserve"> модернизации сайта:</w:t>
            </w:r>
          </w:p>
        </w:tc>
      </w:tr>
      <w:tr w:rsidR="00AC3941" w:rsidTr="008A05F3">
        <w:tc>
          <w:tcPr>
            <w:tcW w:w="1488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8A05F3">
        <w:tc>
          <w:tcPr>
            <w:tcW w:w="148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AC3941" w:rsidRPr="00DB6A10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color w:val="000000"/>
              </w:rPr>
            </w:pPr>
            <w:r w:rsidRPr="00DB6A10">
              <w:rPr>
                <w:rFonts w:ascii="Calibri" w:eastAsia="Calibri" w:hAnsi="Calibri" w:cs="Times New Roman"/>
                <w:b/>
                <w:color w:val="000000"/>
              </w:rPr>
              <w:t xml:space="preserve">Тип сайта </w:t>
            </w:r>
            <w:r w:rsidRPr="00DB6A10">
              <w:rPr>
                <w:rFonts w:ascii="Calibri" w:eastAsia="Calibri" w:hAnsi="Calibri" w:cs="Times New Roman"/>
                <w:color w:val="000000"/>
              </w:rPr>
              <w:t>(поставить плюс напротив необходимых пунктов)</w:t>
            </w:r>
          </w:p>
        </w:tc>
      </w:tr>
      <w:tr w:rsidR="00AC3941" w:rsidTr="008A05F3">
        <w:tc>
          <w:tcPr>
            <w:tcW w:w="8857" w:type="dxa"/>
            <w:gridSpan w:val="2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Сайт визитка</w:t>
            </w:r>
          </w:p>
        </w:tc>
        <w:tc>
          <w:tcPr>
            <w:tcW w:w="6028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8A05F3">
        <w:tc>
          <w:tcPr>
            <w:tcW w:w="8857" w:type="dxa"/>
            <w:gridSpan w:val="2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proofErr w:type="spellStart"/>
            <w:r>
              <w:rPr>
                <w:rFonts w:ascii="Calibri" w:eastAsia="Calibri" w:hAnsi="Calibri" w:cs="Times New Roman"/>
              </w:rPr>
              <w:t>Промо</w:t>
            </w:r>
            <w:proofErr w:type="spellEnd"/>
            <w:r>
              <w:rPr>
                <w:rFonts w:ascii="Calibri" w:eastAsia="Calibri" w:hAnsi="Calibri" w:cs="Times New Roman"/>
              </w:rPr>
              <w:t xml:space="preserve"> сайт</w:t>
            </w:r>
          </w:p>
        </w:tc>
        <w:tc>
          <w:tcPr>
            <w:tcW w:w="6028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8A05F3">
        <w:tc>
          <w:tcPr>
            <w:tcW w:w="8857" w:type="dxa"/>
            <w:gridSpan w:val="2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Корпоративный сайт</w:t>
            </w:r>
          </w:p>
        </w:tc>
        <w:tc>
          <w:tcPr>
            <w:tcW w:w="6028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8A05F3">
        <w:tc>
          <w:tcPr>
            <w:tcW w:w="8857" w:type="dxa"/>
            <w:gridSpan w:val="2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Интернет магазин</w:t>
            </w:r>
          </w:p>
        </w:tc>
        <w:tc>
          <w:tcPr>
            <w:tcW w:w="6028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</w:tr>
      <w:tr w:rsidR="00AC3941" w:rsidTr="008A05F3">
        <w:tc>
          <w:tcPr>
            <w:tcW w:w="8857" w:type="dxa"/>
            <w:gridSpan w:val="2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Информационный сайт</w:t>
            </w:r>
          </w:p>
        </w:tc>
        <w:tc>
          <w:tcPr>
            <w:tcW w:w="6028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</w:tr>
      <w:tr w:rsidR="00AC3941" w:rsidTr="008A05F3">
        <w:tc>
          <w:tcPr>
            <w:tcW w:w="8857" w:type="dxa"/>
            <w:gridSpan w:val="2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Портал</w:t>
            </w:r>
          </w:p>
        </w:tc>
        <w:tc>
          <w:tcPr>
            <w:tcW w:w="6028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</w:tr>
      <w:tr w:rsidR="00AC3941" w:rsidTr="008A05F3">
        <w:tc>
          <w:tcPr>
            <w:tcW w:w="8857" w:type="dxa"/>
            <w:gridSpan w:val="2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Каталог</w:t>
            </w:r>
          </w:p>
        </w:tc>
        <w:tc>
          <w:tcPr>
            <w:tcW w:w="6028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</w:tr>
      <w:tr w:rsidR="00AC3941" w:rsidTr="008A05F3">
        <w:tc>
          <w:tcPr>
            <w:tcW w:w="8857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Другое (указать)</w:t>
            </w:r>
          </w:p>
        </w:tc>
        <w:tc>
          <w:tcPr>
            <w:tcW w:w="6028" w:type="dxa"/>
            <w:gridSpan w:val="2"/>
            <w:tcBorders>
              <w:left w:val="single" w:sz="4" w:space="0" w:color="80808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</w:p>
        </w:tc>
      </w:tr>
      <w:tr w:rsidR="00AC3941" w:rsidTr="008A05F3">
        <w:trPr>
          <w:trHeight w:val="145"/>
        </w:trPr>
        <w:tc>
          <w:tcPr>
            <w:tcW w:w="148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C3941" w:rsidRPr="00767EE6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color w:val="000000"/>
                <w:sz w:val="16"/>
                <w:szCs w:val="16"/>
              </w:rPr>
            </w:pPr>
          </w:p>
        </w:tc>
      </w:tr>
      <w:tr w:rsidR="00AC3941" w:rsidTr="008A05F3">
        <w:tc>
          <w:tcPr>
            <w:tcW w:w="148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AC3941" w:rsidRPr="00C97672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  <w:color w:val="000000"/>
              </w:rPr>
            </w:pPr>
            <w:r w:rsidRPr="00C97672">
              <w:rPr>
                <w:rFonts w:ascii="Calibri" w:eastAsia="Calibri" w:hAnsi="Calibri" w:cs="Times New Roman"/>
                <w:b/>
                <w:color w:val="000000"/>
              </w:rPr>
              <w:t>Впечатление, которое должен производить сайт:</w:t>
            </w:r>
          </w:p>
        </w:tc>
      </w:tr>
      <w:tr w:rsidR="00AC3941" w:rsidTr="008A05F3">
        <w:trPr>
          <w:trHeight w:val="660"/>
        </w:trPr>
        <w:tc>
          <w:tcPr>
            <w:tcW w:w="1488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В два клика пользователь должен получить ответ согласно поисковому запросу. Визуально </w:t>
            </w:r>
            <w:proofErr w:type="gramStart"/>
            <w:r>
              <w:rPr>
                <w:rFonts w:ascii="Calibri" w:eastAsia="Calibri" w:hAnsi="Calibri" w:cs="Times New Roman"/>
              </w:rPr>
              <w:t>приятный</w:t>
            </w:r>
            <w:proofErr w:type="gramEnd"/>
            <w:r>
              <w:rPr>
                <w:rFonts w:ascii="Calibri" w:eastAsia="Calibri" w:hAnsi="Calibri" w:cs="Times New Roman"/>
              </w:rPr>
              <w:t xml:space="preserve"> и удобный по навигации </w:t>
            </w:r>
          </w:p>
        </w:tc>
      </w:tr>
      <w:tr w:rsidR="00AC3941" w:rsidTr="008A05F3">
        <w:tc>
          <w:tcPr>
            <w:tcW w:w="148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AC3941" w:rsidRPr="00C97672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  <w:color w:val="000000"/>
              </w:rPr>
            </w:pPr>
            <w:r w:rsidRPr="00C97672">
              <w:rPr>
                <w:rFonts w:ascii="Calibri" w:eastAsia="Calibri" w:hAnsi="Calibri" w:cs="Times New Roman"/>
                <w:b/>
                <w:color w:val="000000"/>
              </w:rPr>
              <w:t>Критерии оценки эффективности будущего сайта:</w:t>
            </w:r>
          </w:p>
        </w:tc>
      </w:tr>
      <w:tr w:rsidR="00AC3941" w:rsidTr="008A05F3">
        <w:trPr>
          <w:trHeight w:val="457"/>
        </w:trPr>
        <w:tc>
          <w:tcPr>
            <w:tcW w:w="1488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RPr="00C97672" w:rsidTr="008A05F3">
        <w:tc>
          <w:tcPr>
            <w:tcW w:w="148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AC3941" w:rsidRPr="00C97672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  <w:color w:val="000000"/>
              </w:rPr>
            </w:pPr>
            <w:r w:rsidRPr="00C97672">
              <w:rPr>
                <w:rFonts w:ascii="Calibri" w:eastAsia="Calibri" w:hAnsi="Calibri" w:cs="Times New Roman"/>
                <w:b/>
                <w:color w:val="000000"/>
              </w:rPr>
              <w:lastRenderedPageBreak/>
              <w:t>Сайты компаний-конкурентов (перечислить):</w:t>
            </w:r>
          </w:p>
        </w:tc>
      </w:tr>
      <w:tr w:rsidR="00AC3941" w:rsidTr="008A05F3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  <w:lang w:val="en-US"/>
              </w:rPr>
            </w:pPr>
          </w:p>
        </w:tc>
        <w:tc>
          <w:tcPr>
            <w:tcW w:w="4394" w:type="dxa"/>
            <w:gridSpan w:val="2"/>
            <w:tcBorders>
              <w:left w:val="single" w:sz="4" w:space="0" w:color="80808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Что нравится:</w:t>
            </w: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Что НЕ нравится:</w:t>
            </w:r>
          </w:p>
        </w:tc>
      </w:tr>
      <w:tr w:rsidR="00AC3941" w:rsidRPr="005C57BD" w:rsidTr="008A05F3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http://</w:t>
            </w:r>
          </w:p>
        </w:tc>
        <w:tc>
          <w:tcPr>
            <w:tcW w:w="4394" w:type="dxa"/>
            <w:gridSpan w:val="2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Pr="005C57BD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lang w:val="en-US"/>
              </w:rPr>
            </w:pPr>
            <w:r w:rsidRPr="005C57BD">
              <w:rPr>
                <w:rFonts w:ascii="Calibri" w:eastAsia="Calibri" w:hAnsi="Calibri" w:cs="Times New Roman"/>
                <w:lang w:val="en-US"/>
              </w:rPr>
              <w:t>http://www.kkm.ua/aut/trade/?gclid=Cj0KEQjw09zOBRCq8_7Xr7OG57QBEiQAfxcXVt7_WaRBbjlNN1isz0UEYyQ1JhuhIrysOJXNL8PnNrUaAun78P8HAQ</w:t>
            </w: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Pr="005C57BD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lang w:val="en-US"/>
              </w:rPr>
            </w:pPr>
            <w:r w:rsidRPr="005C57BD">
              <w:rPr>
                <w:rFonts w:ascii="Calibri" w:eastAsia="Calibri" w:hAnsi="Calibri" w:cs="Times New Roman"/>
                <w:lang w:val="en-US"/>
              </w:rPr>
              <w:t>https://abavas.com.ua/</w:t>
            </w:r>
          </w:p>
        </w:tc>
      </w:tr>
      <w:tr w:rsidR="00AC3941" w:rsidTr="008A05F3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http://</w:t>
            </w:r>
          </w:p>
        </w:tc>
        <w:tc>
          <w:tcPr>
            <w:tcW w:w="4394" w:type="dxa"/>
            <w:gridSpan w:val="2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8A05F3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http://</w:t>
            </w:r>
          </w:p>
        </w:tc>
        <w:tc>
          <w:tcPr>
            <w:tcW w:w="4394" w:type="dxa"/>
            <w:gridSpan w:val="2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8A05F3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http://</w:t>
            </w:r>
          </w:p>
        </w:tc>
        <w:tc>
          <w:tcPr>
            <w:tcW w:w="4394" w:type="dxa"/>
            <w:gridSpan w:val="2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8A05F3">
        <w:trPr>
          <w:trHeight w:val="300"/>
        </w:trPr>
        <w:tc>
          <w:tcPr>
            <w:tcW w:w="65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http://</w:t>
            </w:r>
          </w:p>
        </w:tc>
        <w:tc>
          <w:tcPr>
            <w:tcW w:w="4394" w:type="dxa"/>
            <w:gridSpan w:val="2"/>
            <w:tcBorders>
              <w:left w:val="single" w:sz="4" w:space="0" w:color="808080"/>
              <w:bottom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8A05F3">
        <w:trPr>
          <w:trHeight w:val="122"/>
        </w:trPr>
        <w:tc>
          <w:tcPr>
            <w:tcW w:w="148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C3941" w:rsidRPr="00DB6A10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sz w:val="16"/>
                <w:szCs w:val="16"/>
              </w:rPr>
            </w:pPr>
          </w:p>
        </w:tc>
      </w:tr>
      <w:tr w:rsidR="00AC3941" w:rsidRPr="00C97672" w:rsidTr="008A05F3">
        <w:tc>
          <w:tcPr>
            <w:tcW w:w="148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AC3941" w:rsidRPr="00C97672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  <w:color w:val="000000"/>
              </w:rPr>
            </w:pPr>
            <w:r>
              <w:rPr>
                <w:rFonts w:ascii="Calibri" w:eastAsia="Calibri" w:hAnsi="Calibri" w:cs="Times New Roman"/>
                <w:b/>
                <w:color w:val="000000"/>
              </w:rPr>
              <w:t>Д</w:t>
            </w:r>
            <w:r w:rsidRPr="00C97672">
              <w:rPr>
                <w:rFonts w:ascii="Calibri" w:eastAsia="Calibri" w:hAnsi="Calibri" w:cs="Times New Roman"/>
                <w:b/>
                <w:color w:val="000000"/>
              </w:rPr>
              <w:t>ополнительная информация о сайте, которая должна быть учтена:</w:t>
            </w:r>
          </w:p>
        </w:tc>
      </w:tr>
      <w:tr w:rsidR="00AC3941" w:rsidTr="008A05F3">
        <w:trPr>
          <w:trHeight w:val="335"/>
        </w:trPr>
        <w:tc>
          <w:tcPr>
            <w:tcW w:w="1488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</w:p>
        </w:tc>
      </w:tr>
    </w:tbl>
    <w:p w:rsidR="00AC3941" w:rsidRDefault="00AC3941" w:rsidP="00964AA9">
      <w:pPr>
        <w:tabs>
          <w:tab w:val="num" w:pos="1440"/>
        </w:tabs>
        <w:jc w:val="both"/>
        <w:rPr>
          <w:rFonts w:ascii="Calibri" w:eastAsia="Calibri" w:hAnsi="Calibri" w:cs="Times New Roman"/>
          <w:color w:val="000000"/>
          <w:sz w:val="28"/>
          <w:szCs w:val="28"/>
        </w:rPr>
      </w:pPr>
    </w:p>
    <w:p w:rsidR="00AC3941" w:rsidRPr="005D5A37" w:rsidRDefault="00AC3941" w:rsidP="00964AA9">
      <w:pPr>
        <w:spacing w:line="360" w:lineRule="auto"/>
        <w:jc w:val="both"/>
        <w:rPr>
          <w:rFonts w:ascii="Calibri" w:eastAsia="Calibri" w:hAnsi="Calibri" w:cs="Times New Roman"/>
          <w:sz w:val="28"/>
          <w:szCs w:val="28"/>
        </w:rPr>
      </w:pPr>
      <w:r w:rsidRPr="005D5A37">
        <w:rPr>
          <w:rFonts w:ascii="Calibri" w:eastAsia="Calibri" w:hAnsi="Calibri" w:cs="Times New Roman"/>
          <w:sz w:val="28"/>
          <w:szCs w:val="28"/>
        </w:rPr>
        <w:t>Структура сайта</w:t>
      </w:r>
    </w:p>
    <w:tbl>
      <w:tblPr>
        <w:tblW w:w="14885" w:type="dxa"/>
        <w:tblInd w:w="-318" w:type="dxa"/>
        <w:tblLayout w:type="fixed"/>
        <w:tblLook w:val="0000"/>
      </w:tblPr>
      <w:tblGrid>
        <w:gridCol w:w="6522"/>
        <w:gridCol w:w="4394"/>
        <w:gridCol w:w="3969"/>
      </w:tblGrid>
      <w:tr w:rsidR="00AC3941" w:rsidTr="002367D1">
        <w:tc>
          <w:tcPr>
            <w:tcW w:w="148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99"/>
          </w:tcPr>
          <w:p w:rsidR="00AC3941" w:rsidRPr="0049389B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 w:rsidRPr="0049389B">
              <w:rPr>
                <w:rFonts w:ascii="Calibri" w:eastAsia="Calibri" w:hAnsi="Calibri" w:cs="Times New Roman"/>
                <w:b/>
              </w:rPr>
              <w:t>Элементы, которые должны присутствовать на сайте:</w:t>
            </w:r>
            <w:r w:rsidRPr="0049389B">
              <w:rPr>
                <w:rFonts w:ascii="Calibri" w:eastAsia="Calibri" w:hAnsi="Calibri" w:cs="Times New Roman"/>
                <w:b/>
              </w:rPr>
              <w:br/>
            </w:r>
            <w:r w:rsidRPr="0049389B">
              <w:rPr>
                <w:rFonts w:ascii="Calibri" w:eastAsia="Calibri" w:hAnsi="Calibri" w:cs="Times New Roman"/>
              </w:rPr>
              <w:t>(поставить плюс напротив необходимых пунктов)</w:t>
            </w: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43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На главной странице</w:t>
            </w: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На внутренних страницах</w:t>
            </w: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Логотип</w:t>
            </w:r>
          </w:p>
        </w:tc>
        <w:tc>
          <w:tcPr>
            <w:tcW w:w="43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proofErr w:type="spellStart"/>
            <w:r>
              <w:rPr>
                <w:rFonts w:ascii="Calibri" w:eastAsia="Calibri" w:hAnsi="Calibri" w:cs="Times New Roman"/>
              </w:rPr>
              <w:t>Слоган</w:t>
            </w:r>
            <w:proofErr w:type="spellEnd"/>
          </w:p>
        </w:tc>
        <w:tc>
          <w:tcPr>
            <w:tcW w:w="43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lastRenderedPageBreak/>
              <w:t>Поиск</w:t>
            </w:r>
          </w:p>
        </w:tc>
        <w:tc>
          <w:tcPr>
            <w:tcW w:w="43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Контакты</w:t>
            </w:r>
          </w:p>
        </w:tc>
        <w:tc>
          <w:tcPr>
            <w:tcW w:w="43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Каталог</w:t>
            </w:r>
          </w:p>
        </w:tc>
        <w:tc>
          <w:tcPr>
            <w:tcW w:w="43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proofErr w:type="spellStart"/>
            <w:r>
              <w:rPr>
                <w:rFonts w:ascii="Calibri" w:eastAsia="Calibri" w:hAnsi="Calibri" w:cs="Times New Roman"/>
              </w:rPr>
              <w:t>Спецпредложения</w:t>
            </w:r>
            <w:proofErr w:type="spellEnd"/>
          </w:p>
        </w:tc>
        <w:tc>
          <w:tcPr>
            <w:tcW w:w="43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Акции</w:t>
            </w:r>
          </w:p>
        </w:tc>
        <w:tc>
          <w:tcPr>
            <w:tcW w:w="43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Новинки</w:t>
            </w:r>
          </w:p>
        </w:tc>
        <w:tc>
          <w:tcPr>
            <w:tcW w:w="43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Новости</w:t>
            </w:r>
          </w:p>
        </w:tc>
        <w:tc>
          <w:tcPr>
            <w:tcW w:w="43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Подписка на новости</w:t>
            </w:r>
          </w:p>
        </w:tc>
        <w:tc>
          <w:tcPr>
            <w:tcW w:w="43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Текстовый блок</w:t>
            </w:r>
          </w:p>
        </w:tc>
        <w:tc>
          <w:tcPr>
            <w:tcW w:w="43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Pr="0049389B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lang w:val="en-US"/>
              </w:rPr>
              <w:t>Online</w:t>
            </w:r>
            <w:r>
              <w:rPr>
                <w:rFonts w:ascii="Calibri" w:eastAsia="Calibri" w:hAnsi="Calibri" w:cs="Times New Roman"/>
              </w:rPr>
              <w:t>-консультант</w:t>
            </w:r>
          </w:p>
        </w:tc>
        <w:tc>
          <w:tcPr>
            <w:tcW w:w="43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Заказать звонок</w:t>
            </w:r>
          </w:p>
        </w:tc>
        <w:tc>
          <w:tcPr>
            <w:tcW w:w="43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Фотографии </w:t>
            </w:r>
            <w:r>
              <w:rPr>
                <w:rFonts w:ascii="Calibri" w:eastAsia="Calibri" w:hAnsi="Calibri" w:cs="Times New Roman"/>
                <w:lang w:val="en-US"/>
              </w:rPr>
              <w:t>/</w:t>
            </w:r>
            <w:r>
              <w:rPr>
                <w:rFonts w:ascii="Calibri" w:eastAsia="Calibri" w:hAnsi="Calibri" w:cs="Times New Roman"/>
              </w:rPr>
              <w:t xml:space="preserve"> картинки</w:t>
            </w:r>
          </w:p>
        </w:tc>
        <w:tc>
          <w:tcPr>
            <w:tcW w:w="43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Счётчики</w:t>
            </w:r>
          </w:p>
        </w:tc>
        <w:tc>
          <w:tcPr>
            <w:tcW w:w="43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Анонс</w:t>
            </w:r>
          </w:p>
        </w:tc>
        <w:tc>
          <w:tcPr>
            <w:tcW w:w="43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Регистрация </w:t>
            </w:r>
            <w:r w:rsidRPr="00B7209B">
              <w:rPr>
                <w:rFonts w:ascii="Calibri" w:eastAsia="Calibri" w:hAnsi="Calibri" w:cs="Times New Roman"/>
              </w:rPr>
              <w:t>/</w:t>
            </w:r>
            <w:r>
              <w:rPr>
                <w:rFonts w:ascii="Calibri" w:eastAsia="Calibri" w:hAnsi="Calibri" w:cs="Times New Roman"/>
              </w:rPr>
              <w:t xml:space="preserve"> авторизация</w:t>
            </w:r>
          </w:p>
        </w:tc>
        <w:tc>
          <w:tcPr>
            <w:tcW w:w="43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Другое</w:t>
            </w:r>
          </w:p>
        </w:tc>
        <w:tc>
          <w:tcPr>
            <w:tcW w:w="4394" w:type="dxa"/>
            <w:tcBorders>
              <w:left w:val="single" w:sz="4" w:space="0" w:color="808080"/>
              <w:bottom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3969" w:type="dxa"/>
            <w:tcBorders>
              <w:left w:val="single" w:sz="4" w:space="0" w:color="80808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148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99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Основное меню:</w:t>
            </w: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Горизонтальное</w:t>
            </w:r>
          </w:p>
        </w:tc>
        <w:tc>
          <w:tcPr>
            <w:tcW w:w="8363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Вертикальное</w:t>
            </w:r>
          </w:p>
        </w:tc>
        <w:tc>
          <w:tcPr>
            <w:tcW w:w="8363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lastRenderedPageBreak/>
              <w:t>Комбинированное</w:t>
            </w:r>
          </w:p>
        </w:tc>
        <w:tc>
          <w:tcPr>
            <w:tcW w:w="8363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На усмотрение дизайнера</w:t>
            </w:r>
          </w:p>
        </w:tc>
        <w:tc>
          <w:tcPr>
            <w:tcW w:w="8363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Ваш вариант</w:t>
            </w:r>
          </w:p>
        </w:tc>
        <w:tc>
          <w:tcPr>
            <w:tcW w:w="8363" w:type="dxa"/>
            <w:gridSpan w:val="2"/>
            <w:tcBorders>
              <w:left w:val="single" w:sz="4" w:space="0" w:color="80808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99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Подменю</w:t>
            </w:r>
          </w:p>
        </w:tc>
        <w:tc>
          <w:tcPr>
            <w:tcW w:w="8363" w:type="dxa"/>
            <w:gridSpan w:val="2"/>
            <w:tcBorders>
              <w:bottom w:val="single" w:sz="4" w:space="0" w:color="000000"/>
              <w:right w:val="single" w:sz="4" w:space="0" w:color="000000"/>
            </w:tcBorders>
            <w:shd w:val="clear" w:color="auto" w:fill="B3B3B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Отсутствует</w:t>
            </w:r>
          </w:p>
        </w:tc>
        <w:tc>
          <w:tcPr>
            <w:tcW w:w="8363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Обычное</w:t>
            </w:r>
          </w:p>
        </w:tc>
        <w:tc>
          <w:tcPr>
            <w:tcW w:w="8363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Выпадающее</w:t>
            </w:r>
          </w:p>
        </w:tc>
        <w:tc>
          <w:tcPr>
            <w:tcW w:w="8363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На усмотрение дизайнера</w:t>
            </w:r>
          </w:p>
        </w:tc>
        <w:tc>
          <w:tcPr>
            <w:tcW w:w="8363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Ваш вариант</w:t>
            </w:r>
          </w:p>
        </w:tc>
        <w:tc>
          <w:tcPr>
            <w:tcW w:w="8363" w:type="dxa"/>
            <w:gridSpan w:val="2"/>
            <w:tcBorders>
              <w:left w:val="single" w:sz="4" w:space="0" w:color="80808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99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Баннеры:</w:t>
            </w:r>
          </w:p>
        </w:tc>
        <w:tc>
          <w:tcPr>
            <w:tcW w:w="8363" w:type="dxa"/>
            <w:gridSpan w:val="2"/>
            <w:tcBorders>
              <w:bottom w:val="single" w:sz="4" w:space="0" w:color="000000"/>
              <w:right w:val="single" w:sz="4" w:space="0" w:color="000000"/>
            </w:tcBorders>
            <w:shd w:val="clear" w:color="auto" w:fill="B3B3B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Отсутствуют</w:t>
            </w:r>
          </w:p>
        </w:tc>
        <w:tc>
          <w:tcPr>
            <w:tcW w:w="8363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Количество</w:t>
            </w:r>
          </w:p>
        </w:tc>
        <w:tc>
          <w:tcPr>
            <w:tcW w:w="8363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Размеры</w:t>
            </w:r>
          </w:p>
        </w:tc>
        <w:tc>
          <w:tcPr>
            <w:tcW w:w="8363" w:type="dxa"/>
            <w:gridSpan w:val="2"/>
            <w:tcBorders>
              <w:left w:val="single" w:sz="4" w:space="0" w:color="80808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99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Счётчики:</w:t>
            </w:r>
          </w:p>
        </w:tc>
        <w:tc>
          <w:tcPr>
            <w:tcW w:w="8363" w:type="dxa"/>
            <w:gridSpan w:val="2"/>
            <w:tcBorders>
              <w:bottom w:val="single" w:sz="4" w:space="0" w:color="000000"/>
              <w:right w:val="single" w:sz="4" w:space="0" w:color="000000"/>
            </w:tcBorders>
            <w:shd w:val="clear" w:color="auto" w:fill="B3B3B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Отсутствуют</w:t>
            </w:r>
          </w:p>
        </w:tc>
        <w:tc>
          <w:tcPr>
            <w:tcW w:w="8363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Количество</w:t>
            </w:r>
          </w:p>
        </w:tc>
        <w:tc>
          <w:tcPr>
            <w:tcW w:w="8363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2</w:t>
            </w:r>
          </w:p>
        </w:tc>
      </w:tr>
      <w:tr w:rsidR="00AC3941" w:rsidTr="002367D1">
        <w:tc>
          <w:tcPr>
            <w:tcW w:w="65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Какие (перечислить)</w:t>
            </w:r>
          </w:p>
        </w:tc>
        <w:tc>
          <w:tcPr>
            <w:tcW w:w="8363" w:type="dxa"/>
            <w:gridSpan w:val="2"/>
            <w:tcBorders>
              <w:left w:val="single" w:sz="4" w:space="0" w:color="80808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AC3941" w:rsidRPr="006F1714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proofErr w:type="gramStart"/>
            <w:r>
              <w:rPr>
                <w:rFonts w:ascii="Calibri" w:eastAsia="Calibri" w:hAnsi="Calibri" w:cs="Times New Roman"/>
              </w:rPr>
              <w:t>Внутренний</w:t>
            </w:r>
            <w:proofErr w:type="gramEnd"/>
            <w:r>
              <w:rPr>
                <w:rFonts w:ascii="Calibri" w:eastAsia="Calibri" w:hAnsi="Calibri" w:cs="Times New Roman"/>
              </w:rPr>
              <w:t xml:space="preserve"> (средствами движка) и внешний по типу </w:t>
            </w:r>
            <w:proofErr w:type="spellStart"/>
            <w:r>
              <w:rPr>
                <w:rFonts w:ascii="Calibri" w:eastAsia="Calibri" w:hAnsi="Calibri" w:cs="Times New Roman"/>
              </w:rPr>
              <w:t>bigmir</w:t>
            </w:r>
            <w:proofErr w:type="spellEnd"/>
          </w:p>
        </w:tc>
      </w:tr>
    </w:tbl>
    <w:p w:rsidR="00AC3941" w:rsidRDefault="00AC3941" w:rsidP="00964AA9">
      <w:pPr>
        <w:jc w:val="both"/>
        <w:rPr>
          <w:rFonts w:ascii="Calibri" w:eastAsia="Calibri" w:hAnsi="Calibri" w:cs="Times New Roman"/>
        </w:rPr>
      </w:pPr>
    </w:p>
    <w:p w:rsidR="00AC3941" w:rsidRPr="00624F88" w:rsidRDefault="00AC3941" w:rsidP="00964AA9">
      <w:pPr>
        <w:spacing w:line="360" w:lineRule="auto"/>
        <w:jc w:val="both"/>
        <w:rPr>
          <w:rFonts w:ascii="Calibri" w:eastAsia="Calibri" w:hAnsi="Calibri" w:cs="Times New Roman"/>
          <w:sz w:val="28"/>
          <w:szCs w:val="28"/>
        </w:rPr>
      </w:pPr>
      <w:r w:rsidRPr="00624F88">
        <w:rPr>
          <w:rFonts w:ascii="Calibri" w:eastAsia="Calibri" w:hAnsi="Calibri" w:cs="Times New Roman"/>
          <w:sz w:val="28"/>
          <w:szCs w:val="28"/>
        </w:rPr>
        <w:t>Дизайн</w:t>
      </w:r>
      <w:r>
        <w:rPr>
          <w:rFonts w:ascii="Calibri" w:eastAsia="Calibri" w:hAnsi="Calibri" w:cs="Times New Roman"/>
          <w:sz w:val="28"/>
          <w:szCs w:val="28"/>
        </w:rPr>
        <w:t xml:space="preserve"> сайта</w:t>
      </w:r>
    </w:p>
    <w:tbl>
      <w:tblPr>
        <w:tblW w:w="14885" w:type="dxa"/>
        <w:tblInd w:w="-318" w:type="dxa"/>
        <w:tblLayout w:type="fixed"/>
        <w:tblLook w:val="0000"/>
      </w:tblPr>
      <w:tblGrid>
        <w:gridCol w:w="6487"/>
        <w:gridCol w:w="8398"/>
      </w:tblGrid>
      <w:tr w:rsidR="00AC3941" w:rsidTr="002367D1">
        <w:tc>
          <w:tcPr>
            <w:tcW w:w="14885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AC3941" w:rsidRPr="00624F88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 w:rsidRPr="00624F88">
              <w:rPr>
                <w:rFonts w:ascii="Calibri" w:eastAsia="Calibri" w:hAnsi="Calibri" w:cs="Times New Roman"/>
                <w:b/>
              </w:rPr>
              <w:lastRenderedPageBreak/>
              <w:t xml:space="preserve">Акцент в сайте: </w:t>
            </w:r>
            <w:r w:rsidRPr="00624F88">
              <w:rPr>
                <w:rFonts w:ascii="Calibri" w:eastAsia="Calibri" w:hAnsi="Calibri" w:cs="Times New Roman"/>
              </w:rPr>
              <w:t>(поставить плюс напротив необходимых пунктов)</w:t>
            </w: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Дизайн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Pr="006F1714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+</w:t>
            </w: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Подача информации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Pr="006F1714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+</w:t>
            </w: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Удобство пользования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Pr="006F1714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+</w:t>
            </w: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На усмотрение дизайнера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Ваш вариант</w:t>
            </w:r>
          </w:p>
        </w:tc>
        <w:tc>
          <w:tcPr>
            <w:tcW w:w="8398" w:type="dxa"/>
            <w:tcBorders>
              <w:left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14885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AC3941" w:rsidRPr="00624F88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 w:rsidRPr="00624F88">
              <w:rPr>
                <w:rFonts w:ascii="Calibri" w:eastAsia="Calibri" w:hAnsi="Calibri" w:cs="Times New Roman"/>
                <w:b/>
              </w:rPr>
              <w:t>Расположение элементов в дизайне:</w:t>
            </w: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Блочно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Pr="006F1714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+</w:t>
            </w: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Хаотично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Структурировано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На усмотрение дизайнера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Ваш вариант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AC3941" w:rsidRPr="00624F88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 w:rsidRPr="00624F88">
              <w:rPr>
                <w:rFonts w:ascii="Calibri" w:eastAsia="Calibri" w:hAnsi="Calibri" w:cs="Times New Roman"/>
                <w:b/>
              </w:rPr>
              <w:t>Сайт по восприятию:</w:t>
            </w:r>
          </w:p>
        </w:tc>
        <w:tc>
          <w:tcPr>
            <w:tcW w:w="8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Деловой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Pr="006F1714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+</w:t>
            </w: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proofErr w:type="spellStart"/>
            <w:r>
              <w:rPr>
                <w:rFonts w:ascii="Calibri" w:eastAsia="Calibri" w:hAnsi="Calibri" w:cs="Times New Roman"/>
              </w:rPr>
              <w:t>Гламурный</w:t>
            </w:r>
            <w:proofErr w:type="spellEnd"/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Дорогой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Информативный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Стильный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proofErr w:type="spellStart"/>
            <w:r>
              <w:rPr>
                <w:rFonts w:ascii="Calibri" w:eastAsia="Calibri" w:hAnsi="Calibri" w:cs="Times New Roman"/>
              </w:rPr>
              <w:t>Мультяшный</w:t>
            </w:r>
            <w:proofErr w:type="spellEnd"/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lastRenderedPageBreak/>
              <w:t>На усмотрение дизайнера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Ваш вариант</w:t>
            </w:r>
          </w:p>
        </w:tc>
        <w:tc>
          <w:tcPr>
            <w:tcW w:w="8398" w:type="dxa"/>
            <w:tcBorders>
              <w:left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14885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AC3941" w:rsidRPr="00624F88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 w:rsidRPr="00624F88">
              <w:rPr>
                <w:rFonts w:ascii="Calibri" w:eastAsia="Calibri" w:hAnsi="Calibri" w:cs="Times New Roman"/>
                <w:b/>
              </w:rPr>
              <w:t>Цветовая гамма:</w:t>
            </w: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Цвета фирменного стиля и сочетаемые с ними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На усмотрение дизайнера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Цвета, которые следует использовать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Pr="006F1714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proofErr w:type="gramStart"/>
            <w:r w:rsidRPr="006F1714">
              <w:rPr>
                <w:rFonts w:ascii="Calibri" w:eastAsia="Calibri" w:hAnsi="Calibri" w:cs="Times New Roman"/>
              </w:rPr>
              <w:t>Жёлтый</w:t>
            </w:r>
            <w:proofErr w:type="gramEnd"/>
            <w:r w:rsidRPr="006F1714">
              <w:rPr>
                <w:rFonts w:ascii="Calibri" w:eastAsia="Calibri" w:hAnsi="Calibri" w:cs="Times New Roman"/>
              </w:rPr>
              <w:t xml:space="preserve"> белый (возможно, ещё не определились)</w:t>
            </w: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Цвета, которые НЕЛЬЗЯ использовать</w:t>
            </w:r>
          </w:p>
        </w:tc>
        <w:tc>
          <w:tcPr>
            <w:tcW w:w="8398" w:type="dxa"/>
            <w:tcBorders>
              <w:left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14885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AC3941" w:rsidRPr="00624F88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 w:rsidRPr="00624F88">
              <w:rPr>
                <w:rFonts w:ascii="Calibri" w:eastAsia="Calibri" w:hAnsi="Calibri" w:cs="Times New Roman"/>
                <w:b/>
                <w:lang w:val="en-US"/>
              </w:rPr>
              <w:t>Flash</w:t>
            </w:r>
            <w:r w:rsidRPr="00734984">
              <w:rPr>
                <w:rFonts w:ascii="Calibri" w:eastAsia="Calibri" w:hAnsi="Calibri" w:cs="Times New Roman"/>
                <w:lang w:val="en-US"/>
              </w:rPr>
              <w:t xml:space="preserve"> (</w:t>
            </w:r>
            <w:proofErr w:type="spellStart"/>
            <w:r w:rsidRPr="00734984">
              <w:rPr>
                <w:rFonts w:ascii="Calibri" w:eastAsia="Calibri" w:hAnsi="Calibri" w:cs="Times New Roman"/>
                <w:lang w:val="en-US"/>
              </w:rPr>
              <w:t>анимация</w:t>
            </w:r>
            <w:proofErr w:type="spellEnd"/>
            <w:r w:rsidRPr="00734984">
              <w:rPr>
                <w:rFonts w:ascii="Calibri" w:eastAsia="Calibri" w:hAnsi="Calibri" w:cs="Times New Roman"/>
                <w:lang w:val="en-US"/>
              </w:rPr>
              <w:t>)</w:t>
            </w:r>
            <w:r w:rsidRPr="00734984">
              <w:rPr>
                <w:rFonts w:ascii="Calibri" w:eastAsia="Calibri" w:hAnsi="Calibri" w:cs="Times New Roman"/>
              </w:rPr>
              <w:t>:</w:t>
            </w: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Не использовать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</w:rPr>
              <w:t xml:space="preserve">Логотип  во </w:t>
            </w:r>
            <w:r>
              <w:rPr>
                <w:rFonts w:ascii="Calibri" w:eastAsia="Calibri" w:hAnsi="Calibri" w:cs="Times New Roman"/>
                <w:lang w:val="en-US"/>
              </w:rPr>
              <w:t>Flash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</w:rPr>
              <w:t xml:space="preserve">Меню во </w:t>
            </w:r>
            <w:r>
              <w:rPr>
                <w:rFonts w:ascii="Calibri" w:eastAsia="Calibri" w:hAnsi="Calibri" w:cs="Times New Roman"/>
                <w:lang w:val="en-US"/>
              </w:rPr>
              <w:t>Flash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</w:rPr>
              <w:t>Отдельные элементы</w:t>
            </w:r>
            <w:r>
              <w:rPr>
                <w:rFonts w:ascii="Calibri" w:eastAsia="Calibri" w:hAnsi="Calibri" w:cs="Times New Roman"/>
                <w:lang w:val="en-US"/>
              </w:rPr>
              <w:t xml:space="preserve"> </w:t>
            </w:r>
            <w:r>
              <w:rPr>
                <w:rFonts w:ascii="Calibri" w:eastAsia="Calibri" w:hAnsi="Calibri" w:cs="Times New Roman"/>
              </w:rPr>
              <w:t xml:space="preserve">во </w:t>
            </w:r>
            <w:r>
              <w:rPr>
                <w:rFonts w:ascii="Calibri" w:eastAsia="Calibri" w:hAnsi="Calibri" w:cs="Times New Roman"/>
                <w:lang w:val="en-US"/>
              </w:rPr>
              <w:t>Flash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lang w:val="en-US"/>
              </w:rPr>
              <w:t xml:space="preserve">Flash </w:t>
            </w:r>
            <w:r>
              <w:rPr>
                <w:rFonts w:ascii="Calibri" w:eastAsia="Calibri" w:hAnsi="Calibri" w:cs="Times New Roman"/>
              </w:rPr>
              <w:t>в</w:t>
            </w:r>
            <w:r>
              <w:rPr>
                <w:rFonts w:ascii="Calibri" w:eastAsia="Calibri" w:hAnsi="Calibri" w:cs="Times New Roman"/>
                <w:lang w:val="en-US"/>
              </w:rPr>
              <w:t xml:space="preserve"> </w:t>
            </w:r>
            <w:r>
              <w:rPr>
                <w:rFonts w:ascii="Calibri" w:eastAsia="Calibri" w:hAnsi="Calibri" w:cs="Times New Roman"/>
              </w:rPr>
              <w:t>шапке</w:t>
            </w:r>
            <w:r>
              <w:rPr>
                <w:rFonts w:ascii="Calibri" w:eastAsia="Calibri" w:hAnsi="Calibri" w:cs="Times New Roman"/>
                <w:lang w:val="en-US"/>
              </w:rPr>
              <w:t xml:space="preserve"> </w:t>
            </w:r>
            <w:r>
              <w:rPr>
                <w:rFonts w:ascii="Calibri" w:eastAsia="Calibri" w:hAnsi="Calibri" w:cs="Times New Roman"/>
              </w:rPr>
              <w:t>сайта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lang w:val="en-US"/>
              </w:rPr>
              <w:t>Flash</w:t>
            </w:r>
            <w:r>
              <w:rPr>
                <w:rFonts w:ascii="Calibri" w:eastAsia="Calibri" w:hAnsi="Calibri" w:cs="Times New Roman"/>
              </w:rPr>
              <w:t xml:space="preserve"> </w:t>
            </w:r>
            <w:r>
              <w:rPr>
                <w:rFonts w:ascii="Calibri" w:eastAsia="Calibri" w:hAnsi="Calibri" w:cs="Times New Roman"/>
                <w:lang w:val="en-US"/>
              </w:rPr>
              <w:t>intro</w:t>
            </w:r>
            <w:r>
              <w:rPr>
                <w:rFonts w:ascii="Calibri" w:eastAsia="Calibri" w:hAnsi="Calibri" w:cs="Times New Roman"/>
              </w:rPr>
              <w:t xml:space="preserve"> (заставка перед сайтом)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</w:rPr>
              <w:t xml:space="preserve">Сайт полностью на </w:t>
            </w:r>
            <w:r>
              <w:rPr>
                <w:rFonts w:ascii="Calibri" w:eastAsia="Calibri" w:hAnsi="Calibri" w:cs="Times New Roman"/>
                <w:lang w:val="en-US"/>
              </w:rPr>
              <w:t>Flash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lang w:val="en-US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lang w:val="en-US"/>
              </w:rPr>
              <w:t xml:space="preserve">Flash </w:t>
            </w:r>
            <w:r>
              <w:rPr>
                <w:rFonts w:ascii="Calibri" w:eastAsia="Calibri" w:hAnsi="Calibri" w:cs="Times New Roman"/>
              </w:rPr>
              <w:t>презентация компании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На усмотрение дизайнера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Ваш вариант </w:t>
            </w:r>
          </w:p>
        </w:tc>
        <w:tc>
          <w:tcPr>
            <w:tcW w:w="8398" w:type="dxa"/>
            <w:tcBorders>
              <w:left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14885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AC3941" w:rsidRPr="00624F88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 w:rsidRPr="00624F88">
              <w:rPr>
                <w:rFonts w:ascii="Calibri" w:eastAsia="Calibri" w:hAnsi="Calibri" w:cs="Times New Roman"/>
                <w:b/>
              </w:rPr>
              <w:t>3</w:t>
            </w:r>
            <w:r w:rsidRPr="00624F88">
              <w:rPr>
                <w:rFonts w:ascii="Calibri" w:eastAsia="Calibri" w:hAnsi="Calibri" w:cs="Times New Roman"/>
                <w:b/>
                <w:lang w:val="en-US"/>
              </w:rPr>
              <w:t>D</w:t>
            </w:r>
            <w:r>
              <w:rPr>
                <w:rFonts w:ascii="Calibri" w:eastAsia="Calibri" w:hAnsi="Calibri" w:cs="Times New Roman"/>
                <w:b/>
              </w:rPr>
              <w:t xml:space="preserve"> </w:t>
            </w:r>
            <w:r w:rsidRPr="00734984">
              <w:rPr>
                <w:rFonts w:ascii="Calibri" w:eastAsia="Calibri" w:hAnsi="Calibri" w:cs="Times New Roman"/>
              </w:rPr>
              <w:t>(объемность):</w:t>
            </w: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lastRenderedPageBreak/>
              <w:t>Не использовать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Объёмные иконки в меню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Основные элементы дизайна в 3</w:t>
            </w:r>
            <w:r>
              <w:rPr>
                <w:rFonts w:ascii="Calibri" w:eastAsia="Calibri" w:hAnsi="Calibri" w:cs="Times New Roman"/>
                <w:lang w:val="en-US"/>
              </w:rPr>
              <w:t>D</w:t>
            </w:r>
            <w:r>
              <w:rPr>
                <w:rFonts w:ascii="Calibri" w:eastAsia="Calibri" w:hAnsi="Calibri" w:cs="Times New Roman"/>
              </w:rPr>
              <w:t xml:space="preserve"> 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Полностью 3</w:t>
            </w:r>
            <w:r>
              <w:rPr>
                <w:rFonts w:ascii="Calibri" w:eastAsia="Calibri" w:hAnsi="Calibri" w:cs="Times New Roman"/>
                <w:lang w:val="en-US"/>
              </w:rPr>
              <w:t>D</w:t>
            </w:r>
            <w:r>
              <w:rPr>
                <w:rFonts w:ascii="Calibri" w:eastAsia="Calibri" w:hAnsi="Calibri" w:cs="Times New Roman"/>
              </w:rPr>
              <w:t xml:space="preserve"> сайт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На усмотрение дизайнера</w:t>
            </w:r>
          </w:p>
        </w:tc>
        <w:tc>
          <w:tcPr>
            <w:tcW w:w="8398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</w:tr>
      <w:tr w:rsidR="00AC3941" w:rsidTr="002367D1">
        <w:tc>
          <w:tcPr>
            <w:tcW w:w="6487" w:type="dxa"/>
            <w:tcBorders>
              <w:top w:val="single" w:sz="4" w:space="0" w:color="C0C0C0"/>
              <w:left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Ваш вариант</w:t>
            </w:r>
          </w:p>
        </w:tc>
        <w:tc>
          <w:tcPr>
            <w:tcW w:w="8398" w:type="dxa"/>
            <w:tcBorders>
              <w:top w:val="single" w:sz="4" w:space="0" w:color="C0C0C0"/>
              <w:left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</w:tbl>
    <w:p w:rsidR="00AC3941" w:rsidRDefault="00AC3941" w:rsidP="00964AA9">
      <w:pPr>
        <w:jc w:val="both"/>
        <w:rPr>
          <w:rFonts w:ascii="Calibri" w:eastAsia="Calibri" w:hAnsi="Calibri" w:cs="Times New Roman"/>
        </w:rPr>
      </w:pPr>
    </w:p>
    <w:tbl>
      <w:tblPr>
        <w:tblW w:w="14885" w:type="dxa"/>
        <w:tblInd w:w="-318" w:type="dxa"/>
        <w:tblLayout w:type="fixed"/>
        <w:tblLook w:val="0000"/>
      </w:tblPr>
      <w:tblGrid>
        <w:gridCol w:w="5124"/>
        <w:gridCol w:w="1363"/>
        <w:gridCol w:w="2728"/>
        <w:gridCol w:w="5670"/>
      </w:tblGrid>
      <w:tr w:rsidR="00AC3941" w:rsidTr="002367D1">
        <w:tc>
          <w:tcPr>
            <w:tcW w:w="1488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AC3941" w:rsidRPr="00624F88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 w:rsidRPr="00624F88">
              <w:rPr>
                <w:rFonts w:ascii="Calibri" w:eastAsia="Calibri" w:hAnsi="Calibri" w:cs="Times New Roman"/>
                <w:b/>
              </w:rPr>
              <w:t>Векторная графика:</w:t>
            </w:r>
          </w:p>
        </w:tc>
      </w:tr>
      <w:tr w:rsidR="00AC3941" w:rsidTr="002367D1">
        <w:tc>
          <w:tcPr>
            <w:tcW w:w="6487" w:type="dxa"/>
            <w:gridSpan w:val="2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Не использовать</w:t>
            </w:r>
          </w:p>
        </w:tc>
        <w:tc>
          <w:tcPr>
            <w:tcW w:w="8398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gridSpan w:val="2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proofErr w:type="spellStart"/>
            <w:r>
              <w:rPr>
                <w:rFonts w:ascii="Calibri" w:eastAsia="Calibri" w:hAnsi="Calibri" w:cs="Times New Roman"/>
              </w:rPr>
              <w:t>Отрисовать</w:t>
            </w:r>
            <w:proofErr w:type="spellEnd"/>
            <w:r>
              <w:rPr>
                <w:rFonts w:ascii="Calibri" w:eastAsia="Calibri" w:hAnsi="Calibri" w:cs="Times New Roman"/>
              </w:rPr>
              <w:t xml:space="preserve"> иконки в меню</w:t>
            </w:r>
          </w:p>
        </w:tc>
        <w:tc>
          <w:tcPr>
            <w:tcW w:w="8398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</w:tr>
      <w:tr w:rsidR="00AC3941" w:rsidTr="002367D1">
        <w:tc>
          <w:tcPr>
            <w:tcW w:w="6487" w:type="dxa"/>
            <w:gridSpan w:val="2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proofErr w:type="spellStart"/>
            <w:r>
              <w:rPr>
                <w:rFonts w:ascii="Calibri" w:eastAsia="Calibri" w:hAnsi="Calibri" w:cs="Times New Roman"/>
              </w:rPr>
              <w:t>Отрисовать</w:t>
            </w:r>
            <w:proofErr w:type="spellEnd"/>
            <w:r>
              <w:rPr>
                <w:rFonts w:ascii="Calibri" w:eastAsia="Calibri" w:hAnsi="Calibri" w:cs="Times New Roman"/>
              </w:rPr>
              <w:t xml:space="preserve"> основные элементы дизайна</w:t>
            </w:r>
          </w:p>
        </w:tc>
        <w:tc>
          <w:tcPr>
            <w:tcW w:w="8398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</w:tr>
      <w:tr w:rsidR="00AC3941" w:rsidTr="002367D1">
        <w:tc>
          <w:tcPr>
            <w:tcW w:w="6487" w:type="dxa"/>
            <w:gridSpan w:val="2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Полностью рисованный сайт</w:t>
            </w:r>
          </w:p>
        </w:tc>
        <w:tc>
          <w:tcPr>
            <w:tcW w:w="8398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</w:tr>
      <w:tr w:rsidR="00AC3941" w:rsidTr="002367D1">
        <w:tc>
          <w:tcPr>
            <w:tcW w:w="6487" w:type="dxa"/>
            <w:gridSpan w:val="2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На усмотрение дизайнера</w:t>
            </w:r>
          </w:p>
        </w:tc>
        <w:tc>
          <w:tcPr>
            <w:tcW w:w="8398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gridSpan w:val="2"/>
            <w:tcBorders>
              <w:left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Ваш вариант</w:t>
            </w:r>
          </w:p>
        </w:tc>
        <w:tc>
          <w:tcPr>
            <w:tcW w:w="8398" w:type="dxa"/>
            <w:gridSpan w:val="2"/>
            <w:tcBorders>
              <w:left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1488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AC3941" w:rsidRPr="00624F88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 w:rsidRPr="00624F88">
              <w:rPr>
                <w:rFonts w:ascii="Calibri" w:eastAsia="Calibri" w:hAnsi="Calibri" w:cs="Times New Roman"/>
                <w:b/>
              </w:rPr>
              <w:t>Позиционирование и масштабирование сайта:</w:t>
            </w:r>
          </w:p>
        </w:tc>
      </w:tr>
      <w:tr w:rsidR="00AC3941" w:rsidTr="002367D1">
        <w:tc>
          <w:tcPr>
            <w:tcW w:w="6487" w:type="dxa"/>
            <w:gridSpan w:val="2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По центру</w:t>
            </w:r>
          </w:p>
        </w:tc>
        <w:tc>
          <w:tcPr>
            <w:tcW w:w="8398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</w:tr>
      <w:tr w:rsidR="00AC3941" w:rsidTr="002367D1">
        <w:tc>
          <w:tcPr>
            <w:tcW w:w="6487" w:type="dxa"/>
            <w:gridSpan w:val="2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Слева</w:t>
            </w:r>
          </w:p>
        </w:tc>
        <w:tc>
          <w:tcPr>
            <w:tcW w:w="8398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gridSpan w:val="2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Справа</w:t>
            </w:r>
          </w:p>
        </w:tc>
        <w:tc>
          <w:tcPr>
            <w:tcW w:w="8398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gridSpan w:val="2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proofErr w:type="gramStart"/>
            <w:r>
              <w:rPr>
                <w:rFonts w:ascii="Calibri" w:eastAsia="Calibri" w:hAnsi="Calibri" w:cs="Times New Roman"/>
              </w:rPr>
              <w:t>Резиновый</w:t>
            </w:r>
            <w:proofErr w:type="gramEnd"/>
            <w:r>
              <w:rPr>
                <w:rFonts w:ascii="Calibri" w:eastAsia="Calibri" w:hAnsi="Calibri" w:cs="Times New Roman"/>
              </w:rPr>
              <w:t xml:space="preserve"> (масштабируемый на всю ширину)</w:t>
            </w:r>
          </w:p>
        </w:tc>
        <w:tc>
          <w:tcPr>
            <w:tcW w:w="8398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gridSpan w:val="2"/>
            <w:tcBorders>
              <w:left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lastRenderedPageBreak/>
              <w:t>На усмотрение дизайнера</w:t>
            </w:r>
          </w:p>
        </w:tc>
        <w:tc>
          <w:tcPr>
            <w:tcW w:w="8398" w:type="dxa"/>
            <w:gridSpan w:val="2"/>
            <w:tcBorders>
              <w:left w:val="single" w:sz="4" w:space="0" w:color="80808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AC3941" w:rsidRPr="00624F88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 w:rsidRPr="00624F88">
              <w:rPr>
                <w:rFonts w:ascii="Calibri" w:eastAsia="Calibri" w:hAnsi="Calibri" w:cs="Times New Roman"/>
                <w:b/>
              </w:rPr>
              <w:t>Минимальное разрешение по ширине:</w:t>
            </w:r>
          </w:p>
        </w:tc>
        <w:tc>
          <w:tcPr>
            <w:tcW w:w="8398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</w:p>
        </w:tc>
      </w:tr>
      <w:tr w:rsidR="00AC3941" w:rsidTr="002367D1">
        <w:tc>
          <w:tcPr>
            <w:tcW w:w="6487" w:type="dxa"/>
            <w:gridSpan w:val="2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Pr="0094771F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</w:rPr>
              <w:t xml:space="preserve">800 </w:t>
            </w:r>
            <w:proofErr w:type="spellStart"/>
            <w:r>
              <w:rPr>
                <w:rFonts w:ascii="Calibri" w:eastAsia="Calibri" w:hAnsi="Calibri" w:cs="Times New Roman"/>
                <w:lang w:val="en-US"/>
              </w:rPr>
              <w:t>px</w:t>
            </w:r>
            <w:proofErr w:type="spellEnd"/>
          </w:p>
        </w:tc>
        <w:tc>
          <w:tcPr>
            <w:tcW w:w="8398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gridSpan w:val="2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Pr="0094771F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</w:rPr>
              <w:t xml:space="preserve">1024 </w:t>
            </w:r>
            <w:proofErr w:type="spellStart"/>
            <w:r>
              <w:rPr>
                <w:rFonts w:ascii="Calibri" w:eastAsia="Calibri" w:hAnsi="Calibri" w:cs="Times New Roman"/>
                <w:lang w:val="en-US"/>
              </w:rPr>
              <w:t>px</w:t>
            </w:r>
            <w:proofErr w:type="spellEnd"/>
          </w:p>
        </w:tc>
        <w:tc>
          <w:tcPr>
            <w:tcW w:w="8398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gridSpan w:val="2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Pr="0094771F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</w:rPr>
              <w:t xml:space="preserve">1280 </w:t>
            </w:r>
            <w:proofErr w:type="spellStart"/>
            <w:r>
              <w:rPr>
                <w:rFonts w:ascii="Calibri" w:eastAsia="Calibri" w:hAnsi="Calibri" w:cs="Times New Roman"/>
                <w:lang w:val="en-US"/>
              </w:rPr>
              <w:t>px</w:t>
            </w:r>
            <w:proofErr w:type="spellEnd"/>
          </w:p>
        </w:tc>
        <w:tc>
          <w:tcPr>
            <w:tcW w:w="8398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gridSpan w:val="2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Другой вариант</w:t>
            </w:r>
          </w:p>
        </w:tc>
        <w:tc>
          <w:tcPr>
            <w:tcW w:w="8398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6487" w:type="dxa"/>
            <w:gridSpan w:val="2"/>
            <w:tcBorders>
              <w:left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На усмотрение дизайнера</w:t>
            </w:r>
          </w:p>
        </w:tc>
        <w:tc>
          <w:tcPr>
            <w:tcW w:w="8398" w:type="dxa"/>
            <w:gridSpan w:val="2"/>
            <w:tcBorders>
              <w:left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</w:tr>
      <w:tr w:rsidR="00AC3941" w:rsidTr="002367D1">
        <w:tc>
          <w:tcPr>
            <w:tcW w:w="1488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AC3941" w:rsidRPr="00624F88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 w:rsidRPr="00624F88">
              <w:rPr>
                <w:rFonts w:ascii="Calibri" w:eastAsia="Calibri" w:hAnsi="Calibri" w:cs="Times New Roman"/>
                <w:b/>
              </w:rPr>
              <w:t xml:space="preserve">Дизайн </w:t>
            </w:r>
            <w:r>
              <w:rPr>
                <w:rFonts w:ascii="Calibri" w:eastAsia="Calibri" w:hAnsi="Calibri" w:cs="Times New Roman"/>
                <w:b/>
              </w:rPr>
              <w:t xml:space="preserve">внутренних </w:t>
            </w:r>
            <w:r w:rsidRPr="00624F88">
              <w:rPr>
                <w:rFonts w:ascii="Calibri" w:eastAsia="Calibri" w:hAnsi="Calibri" w:cs="Times New Roman"/>
                <w:b/>
              </w:rPr>
              <w:t>страниц сайта:</w:t>
            </w:r>
          </w:p>
        </w:tc>
      </w:tr>
      <w:tr w:rsidR="00AC3941" w:rsidTr="002367D1">
        <w:tc>
          <w:tcPr>
            <w:tcW w:w="9215" w:type="dxa"/>
            <w:gridSpan w:val="3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Не нужен</w:t>
            </w:r>
          </w:p>
        </w:tc>
        <w:tc>
          <w:tcPr>
            <w:tcW w:w="5670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9215" w:type="dxa"/>
            <w:gridSpan w:val="3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Дизайн </w:t>
            </w:r>
            <w:proofErr w:type="spellStart"/>
            <w:r>
              <w:rPr>
                <w:rFonts w:ascii="Calibri" w:eastAsia="Calibri" w:hAnsi="Calibri" w:cs="Times New Roman"/>
              </w:rPr>
              <w:t>подстраниц</w:t>
            </w:r>
            <w:proofErr w:type="spellEnd"/>
            <w:r>
              <w:rPr>
                <w:rFonts w:ascii="Calibri" w:eastAsia="Calibri" w:hAnsi="Calibri" w:cs="Times New Roman"/>
              </w:rPr>
              <w:t xml:space="preserve"> на основе дизайна главной страницы</w:t>
            </w:r>
          </w:p>
        </w:tc>
        <w:tc>
          <w:tcPr>
            <w:tcW w:w="5670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+</w:t>
            </w:r>
          </w:p>
        </w:tc>
      </w:tr>
      <w:tr w:rsidR="00AC3941" w:rsidTr="002367D1">
        <w:tc>
          <w:tcPr>
            <w:tcW w:w="9215" w:type="dxa"/>
            <w:gridSpan w:val="3"/>
            <w:tcBorders>
              <w:left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Индивидуальный дизайн для страниц основных разделов</w:t>
            </w:r>
          </w:p>
        </w:tc>
        <w:tc>
          <w:tcPr>
            <w:tcW w:w="5670" w:type="dxa"/>
            <w:tcBorders>
              <w:left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1488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AC3941" w:rsidRPr="00624F88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 w:rsidRPr="00624F88">
              <w:rPr>
                <w:rFonts w:ascii="Calibri" w:eastAsia="Calibri" w:hAnsi="Calibri" w:cs="Times New Roman"/>
                <w:b/>
              </w:rPr>
              <w:t>Примеры сайтов, которые нравятся:</w:t>
            </w:r>
          </w:p>
        </w:tc>
      </w:tr>
      <w:tr w:rsidR="00AC3941" w:rsidTr="002367D1">
        <w:tc>
          <w:tcPr>
            <w:tcW w:w="5124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en-US"/>
              </w:rPr>
              <w:t>http</w:t>
            </w:r>
            <w:r>
              <w:rPr>
                <w:rFonts w:ascii="Calibri" w:eastAsia="Calibri" w:hAnsi="Calibri" w:cs="Times New Roman"/>
                <w:b/>
              </w:rPr>
              <w:t>://</w:t>
            </w:r>
          </w:p>
        </w:tc>
        <w:tc>
          <w:tcPr>
            <w:tcW w:w="4091" w:type="dxa"/>
            <w:gridSpan w:val="2"/>
            <w:tcBorders>
              <w:left w:val="single" w:sz="4" w:space="0" w:color="80808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Что нравится</w:t>
            </w:r>
          </w:p>
        </w:tc>
        <w:tc>
          <w:tcPr>
            <w:tcW w:w="5670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Что НЕ нравится</w:t>
            </w:r>
          </w:p>
        </w:tc>
      </w:tr>
      <w:tr w:rsidR="00AC3941" w:rsidRPr="006F1714" w:rsidTr="002367D1">
        <w:tc>
          <w:tcPr>
            <w:tcW w:w="5124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lang w:val="en-US"/>
              </w:rPr>
              <w:t>http</w:t>
            </w:r>
            <w:r>
              <w:rPr>
                <w:rFonts w:ascii="Calibri" w:eastAsia="Calibri" w:hAnsi="Calibri" w:cs="Times New Roman"/>
              </w:rPr>
              <w:t>://</w:t>
            </w:r>
          </w:p>
        </w:tc>
        <w:tc>
          <w:tcPr>
            <w:tcW w:w="4091" w:type="dxa"/>
            <w:gridSpan w:val="2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Pr="006F1714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 w:rsidRPr="005C57BD">
              <w:rPr>
                <w:rFonts w:ascii="Calibri" w:eastAsia="Calibri" w:hAnsi="Calibri" w:cs="Times New Roman"/>
                <w:lang w:val="en-US"/>
              </w:rPr>
              <w:t>http</w:t>
            </w:r>
            <w:r w:rsidRPr="00B3234E">
              <w:rPr>
                <w:rFonts w:ascii="Calibri" w:eastAsia="Calibri" w:hAnsi="Calibri" w:cs="Times New Roman"/>
              </w:rPr>
              <w:t>://</w:t>
            </w:r>
            <w:r w:rsidRPr="005C57BD">
              <w:rPr>
                <w:rFonts w:ascii="Calibri" w:eastAsia="Calibri" w:hAnsi="Calibri" w:cs="Times New Roman"/>
                <w:lang w:val="en-US"/>
              </w:rPr>
              <w:t>www</w:t>
            </w:r>
            <w:r w:rsidRPr="00B3234E">
              <w:rPr>
                <w:rFonts w:ascii="Calibri" w:eastAsia="Calibri" w:hAnsi="Calibri" w:cs="Times New Roman"/>
              </w:rPr>
              <w:t>.</w:t>
            </w:r>
            <w:proofErr w:type="spellStart"/>
            <w:r w:rsidRPr="005C57BD">
              <w:rPr>
                <w:rFonts w:ascii="Calibri" w:eastAsia="Calibri" w:hAnsi="Calibri" w:cs="Times New Roman"/>
                <w:lang w:val="en-US"/>
              </w:rPr>
              <w:t>kkm</w:t>
            </w:r>
            <w:proofErr w:type="spellEnd"/>
            <w:r w:rsidRPr="00B3234E">
              <w:rPr>
                <w:rFonts w:ascii="Calibri" w:eastAsia="Calibri" w:hAnsi="Calibri" w:cs="Times New Roman"/>
              </w:rPr>
              <w:t>.</w:t>
            </w:r>
            <w:proofErr w:type="spellStart"/>
            <w:r w:rsidRPr="005C57BD">
              <w:rPr>
                <w:rFonts w:ascii="Calibri" w:eastAsia="Calibri" w:hAnsi="Calibri" w:cs="Times New Roman"/>
                <w:lang w:val="en-US"/>
              </w:rPr>
              <w:t>ua</w:t>
            </w:r>
            <w:proofErr w:type="spellEnd"/>
            <w:r w:rsidRPr="00B3234E">
              <w:rPr>
                <w:rFonts w:ascii="Calibri" w:eastAsia="Calibri" w:hAnsi="Calibri" w:cs="Times New Roman"/>
              </w:rPr>
              <w:t>/</w:t>
            </w:r>
            <w:proofErr w:type="spellStart"/>
            <w:r w:rsidRPr="005C57BD">
              <w:rPr>
                <w:rFonts w:ascii="Calibri" w:eastAsia="Calibri" w:hAnsi="Calibri" w:cs="Times New Roman"/>
                <w:lang w:val="en-US"/>
              </w:rPr>
              <w:t>aut</w:t>
            </w:r>
            <w:proofErr w:type="spellEnd"/>
            <w:r w:rsidRPr="00B3234E">
              <w:rPr>
                <w:rFonts w:ascii="Calibri" w:eastAsia="Calibri" w:hAnsi="Calibri" w:cs="Times New Roman"/>
              </w:rPr>
              <w:t>/</w:t>
            </w:r>
            <w:r w:rsidRPr="005C57BD">
              <w:rPr>
                <w:rFonts w:ascii="Calibri" w:eastAsia="Calibri" w:hAnsi="Calibri" w:cs="Times New Roman"/>
                <w:lang w:val="en-US"/>
              </w:rPr>
              <w:t>trade</w:t>
            </w:r>
            <w:r w:rsidRPr="00B3234E">
              <w:rPr>
                <w:rFonts w:ascii="Calibri" w:eastAsia="Calibri" w:hAnsi="Calibri" w:cs="Times New Roman"/>
              </w:rPr>
              <w:t>/?</w:t>
            </w:r>
            <w:proofErr w:type="spellStart"/>
            <w:r w:rsidRPr="005C57BD">
              <w:rPr>
                <w:rFonts w:ascii="Calibri" w:eastAsia="Calibri" w:hAnsi="Calibri" w:cs="Times New Roman"/>
                <w:lang w:val="en-US"/>
              </w:rPr>
              <w:t>gclid</w:t>
            </w:r>
            <w:proofErr w:type="spellEnd"/>
            <w:r w:rsidRPr="00B3234E">
              <w:rPr>
                <w:rFonts w:ascii="Calibri" w:eastAsia="Calibri" w:hAnsi="Calibri" w:cs="Times New Roman"/>
              </w:rPr>
              <w:t>=</w:t>
            </w:r>
            <w:proofErr w:type="spellStart"/>
            <w:r w:rsidRPr="005C57BD">
              <w:rPr>
                <w:rFonts w:ascii="Calibri" w:eastAsia="Calibri" w:hAnsi="Calibri" w:cs="Times New Roman"/>
                <w:lang w:val="en-US"/>
              </w:rPr>
              <w:t>Cj</w:t>
            </w:r>
            <w:proofErr w:type="spellEnd"/>
            <w:r w:rsidRPr="00B3234E">
              <w:rPr>
                <w:rFonts w:ascii="Calibri" w:eastAsia="Calibri" w:hAnsi="Calibri" w:cs="Times New Roman"/>
              </w:rPr>
              <w:t>0</w:t>
            </w:r>
            <w:proofErr w:type="spellStart"/>
            <w:r w:rsidRPr="005C57BD">
              <w:rPr>
                <w:rFonts w:ascii="Calibri" w:eastAsia="Calibri" w:hAnsi="Calibri" w:cs="Times New Roman"/>
                <w:lang w:val="en-US"/>
              </w:rPr>
              <w:t>KEQjw</w:t>
            </w:r>
            <w:proofErr w:type="spellEnd"/>
            <w:r w:rsidRPr="00B3234E">
              <w:rPr>
                <w:rFonts w:ascii="Calibri" w:eastAsia="Calibri" w:hAnsi="Calibri" w:cs="Times New Roman"/>
              </w:rPr>
              <w:t>09</w:t>
            </w:r>
            <w:proofErr w:type="spellStart"/>
            <w:r w:rsidRPr="005C57BD">
              <w:rPr>
                <w:rFonts w:ascii="Calibri" w:eastAsia="Calibri" w:hAnsi="Calibri" w:cs="Times New Roman"/>
                <w:lang w:val="en-US"/>
              </w:rPr>
              <w:t>zOBRCq</w:t>
            </w:r>
            <w:proofErr w:type="spellEnd"/>
            <w:r w:rsidRPr="00B3234E">
              <w:rPr>
                <w:rFonts w:ascii="Calibri" w:eastAsia="Calibri" w:hAnsi="Calibri" w:cs="Times New Roman"/>
              </w:rPr>
              <w:t>8_7</w:t>
            </w:r>
            <w:proofErr w:type="spellStart"/>
            <w:r w:rsidRPr="005C57BD">
              <w:rPr>
                <w:rFonts w:ascii="Calibri" w:eastAsia="Calibri" w:hAnsi="Calibri" w:cs="Times New Roman"/>
                <w:lang w:val="en-US"/>
              </w:rPr>
              <w:t>Xr</w:t>
            </w:r>
            <w:proofErr w:type="spellEnd"/>
            <w:r w:rsidRPr="00B3234E">
              <w:rPr>
                <w:rFonts w:ascii="Calibri" w:eastAsia="Calibri" w:hAnsi="Calibri" w:cs="Times New Roman"/>
              </w:rPr>
              <w:t>7</w:t>
            </w:r>
            <w:r w:rsidRPr="005C57BD">
              <w:rPr>
                <w:rFonts w:ascii="Calibri" w:eastAsia="Calibri" w:hAnsi="Calibri" w:cs="Times New Roman"/>
                <w:lang w:val="en-US"/>
              </w:rPr>
              <w:t>OG</w:t>
            </w:r>
            <w:r w:rsidRPr="00B3234E">
              <w:rPr>
                <w:rFonts w:ascii="Calibri" w:eastAsia="Calibri" w:hAnsi="Calibri" w:cs="Times New Roman"/>
              </w:rPr>
              <w:t>57</w:t>
            </w:r>
            <w:proofErr w:type="spellStart"/>
            <w:r w:rsidRPr="005C57BD">
              <w:rPr>
                <w:rFonts w:ascii="Calibri" w:eastAsia="Calibri" w:hAnsi="Calibri" w:cs="Times New Roman"/>
                <w:lang w:val="en-US"/>
              </w:rPr>
              <w:t>QBEiQAfxcXVt</w:t>
            </w:r>
            <w:proofErr w:type="spellEnd"/>
            <w:r w:rsidRPr="00B3234E">
              <w:rPr>
                <w:rFonts w:ascii="Calibri" w:eastAsia="Calibri" w:hAnsi="Calibri" w:cs="Times New Roman"/>
              </w:rPr>
              <w:t>7_</w:t>
            </w:r>
            <w:proofErr w:type="spellStart"/>
            <w:r w:rsidRPr="005C57BD">
              <w:rPr>
                <w:rFonts w:ascii="Calibri" w:eastAsia="Calibri" w:hAnsi="Calibri" w:cs="Times New Roman"/>
                <w:lang w:val="en-US"/>
              </w:rPr>
              <w:t>WaRBbjlNN</w:t>
            </w:r>
            <w:proofErr w:type="spellEnd"/>
            <w:r w:rsidRPr="00B3234E">
              <w:rPr>
                <w:rFonts w:ascii="Calibri" w:eastAsia="Calibri" w:hAnsi="Calibri" w:cs="Times New Roman"/>
              </w:rPr>
              <w:t>1</w:t>
            </w:r>
            <w:proofErr w:type="spellStart"/>
            <w:r w:rsidRPr="005C57BD">
              <w:rPr>
                <w:rFonts w:ascii="Calibri" w:eastAsia="Calibri" w:hAnsi="Calibri" w:cs="Times New Roman"/>
                <w:lang w:val="en-US"/>
              </w:rPr>
              <w:t>isz</w:t>
            </w:r>
            <w:proofErr w:type="spellEnd"/>
            <w:r w:rsidRPr="00B3234E">
              <w:rPr>
                <w:rFonts w:ascii="Calibri" w:eastAsia="Calibri" w:hAnsi="Calibri" w:cs="Times New Roman"/>
              </w:rPr>
              <w:t>0</w:t>
            </w:r>
            <w:proofErr w:type="spellStart"/>
            <w:r w:rsidRPr="005C57BD">
              <w:rPr>
                <w:rFonts w:ascii="Calibri" w:eastAsia="Calibri" w:hAnsi="Calibri" w:cs="Times New Roman"/>
                <w:lang w:val="en-US"/>
              </w:rPr>
              <w:t>UEYyQ</w:t>
            </w:r>
            <w:proofErr w:type="spellEnd"/>
            <w:r w:rsidRPr="00B3234E">
              <w:rPr>
                <w:rFonts w:ascii="Calibri" w:eastAsia="Calibri" w:hAnsi="Calibri" w:cs="Times New Roman"/>
              </w:rPr>
              <w:t>1</w:t>
            </w:r>
            <w:proofErr w:type="spellStart"/>
            <w:r w:rsidRPr="005C57BD">
              <w:rPr>
                <w:rFonts w:ascii="Calibri" w:eastAsia="Calibri" w:hAnsi="Calibri" w:cs="Times New Roman"/>
                <w:lang w:val="en-US"/>
              </w:rPr>
              <w:t>JhuhIrysOJXNL</w:t>
            </w:r>
            <w:proofErr w:type="spellEnd"/>
            <w:r w:rsidRPr="00B3234E">
              <w:rPr>
                <w:rFonts w:ascii="Calibri" w:eastAsia="Calibri" w:hAnsi="Calibri" w:cs="Times New Roman"/>
              </w:rPr>
              <w:t>8</w:t>
            </w:r>
            <w:proofErr w:type="spellStart"/>
            <w:r w:rsidRPr="005C57BD">
              <w:rPr>
                <w:rFonts w:ascii="Calibri" w:eastAsia="Calibri" w:hAnsi="Calibri" w:cs="Times New Roman"/>
                <w:lang w:val="en-US"/>
              </w:rPr>
              <w:t>PnNrUaAun</w:t>
            </w:r>
            <w:proofErr w:type="spellEnd"/>
            <w:r w:rsidRPr="00B3234E">
              <w:rPr>
                <w:rFonts w:ascii="Calibri" w:eastAsia="Calibri" w:hAnsi="Calibri" w:cs="Times New Roman"/>
              </w:rPr>
              <w:t>78</w:t>
            </w:r>
            <w:r w:rsidRPr="005C57BD">
              <w:rPr>
                <w:rFonts w:ascii="Calibri" w:eastAsia="Calibri" w:hAnsi="Calibri" w:cs="Times New Roman"/>
                <w:lang w:val="en-US"/>
              </w:rPr>
              <w:t>P</w:t>
            </w:r>
            <w:r w:rsidRPr="00B3234E">
              <w:rPr>
                <w:rFonts w:ascii="Calibri" w:eastAsia="Calibri" w:hAnsi="Calibri" w:cs="Times New Roman"/>
              </w:rPr>
              <w:t>8</w:t>
            </w:r>
            <w:r w:rsidRPr="005C57BD">
              <w:rPr>
                <w:rFonts w:ascii="Calibri" w:eastAsia="Calibri" w:hAnsi="Calibri" w:cs="Times New Roman"/>
                <w:lang w:val="en-US"/>
              </w:rPr>
              <w:t>HAQ</w:t>
            </w:r>
          </w:p>
        </w:tc>
        <w:tc>
          <w:tcPr>
            <w:tcW w:w="5670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tabs>
                <w:tab w:val="left" w:pos="450"/>
              </w:tabs>
              <w:snapToGrid w:val="0"/>
              <w:jc w:val="both"/>
              <w:rPr>
                <w:rFonts w:ascii="Calibri" w:eastAsia="Calibri" w:hAnsi="Calibri" w:cs="Times New Roman"/>
              </w:rPr>
            </w:pPr>
            <w:r w:rsidRPr="00B3234E">
              <w:rPr>
                <w:rFonts w:ascii="Calibri" w:eastAsia="Calibri" w:hAnsi="Calibri" w:cs="Times New Roman"/>
              </w:rPr>
              <w:t>https://abavas.com.ua/</w:t>
            </w:r>
          </w:p>
        </w:tc>
      </w:tr>
      <w:tr w:rsidR="00AC3941" w:rsidTr="002367D1">
        <w:tc>
          <w:tcPr>
            <w:tcW w:w="5124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lang w:val="en-US"/>
              </w:rPr>
              <w:t>http</w:t>
            </w:r>
            <w:r>
              <w:rPr>
                <w:rFonts w:ascii="Calibri" w:eastAsia="Calibri" w:hAnsi="Calibri" w:cs="Times New Roman"/>
              </w:rPr>
              <w:t>://</w:t>
            </w:r>
          </w:p>
        </w:tc>
        <w:tc>
          <w:tcPr>
            <w:tcW w:w="4091" w:type="dxa"/>
            <w:gridSpan w:val="2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5670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5124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lang w:val="en-US"/>
              </w:rPr>
              <w:t>http</w:t>
            </w:r>
            <w:r>
              <w:rPr>
                <w:rFonts w:ascii="Calibri" w:eastAsia="Calibri" w:hAnsi="Calibri" w:cs="Times New Roman"/>
              </w:rPr>
              <w:t>://</w:t>
            </w:r>
          </w:p>
        </w:tc>
        <w:tc>
          <w:tcPr>
            <w:tcW w:w="4091" w:type="dxa"/>
            <w:gridSpan w:val="2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5670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5124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lang w:val="en-US"/>
              </w:rPr>
              <w:t>http</w:t>
            </w:r>
            <w:r>
              <w:rPr>
                <w:rFonts w:ascii="Calibri" w:eastAsia="Calibri" w:hAnsi="Calibri" w:cs="Times New Roman"/>
              </w:rPr>
              <w:t>://</w:t>
            </w:r>
          </w:p>
        </w:tc>
        <w:tc>
          <w:tcPr>
            <w:tcW w:w="4091" w:type="dxa"/>
            <w:gridSpan w:val="2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5670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5124" w:type="dxa"/>
            <w:tcBorders>
              <w:left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lang w:val="en-US"/>
              </w:rPr>
              <w:lastRenderedPageBreak/>
              <w:t>http</w:t>
            </w:r>
            <w:r>
              <w:rPr>
                <w:rFonts w:ascii="Calibri" w:eastAsia="Calibri" w:hAnsi="Calibri" w:cs="Times New Roman"/>
              </w:rPr>
              <w:t>://</w:t>
            </w:r>
          </w:p>
        </w:tc>
        <w:tc>
          <w:tcPr>
            <w:tcW w:w="4091" w:type="dxa"/>
            <w:gridSpan w:val="2"/>
            <w:tcBorders>
              <w:left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5670" w:type="dxa"/>
            <w:tcBorders>
              <w:left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RPr="00624F88" w:rsidTr="002367D1">
        <w:tc>
          <w:tcPr>
            <w:tcW w:w="1488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AC3941" w:rsidRPr="00624F88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 w:rsidRPr="00624F88">
              <w:rPr>
                <w:rFonts w:ascii="Calibri" w:eastAsia="Calibri" w:hAnsi="Calibri" w:cs="Times New Roman"/>
                <w:b/>
              </w:rPr>
              <w:t>Примеры сайтов, которые НЕ нравятся:</w:t>
            </w:r>
          </w:p>
        </w:tc>
      </w:tr>
      <w:tr w:rsidR="00AC3941" w:rsidTr="002367D1">
        <w:tc>
          <w:tcPr>
            <w:tcW w:w="5124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4091" w:type="dxa"/>
            <w:gridSpan w:val="2"/>
            <w:tcBorders>
              <w:left w:val="single" w:sz="4" w:space="0" w:color="80808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Что нравится</w:t>
            </w:r>
          </w:p>
        </w:tc>
        <w:tc>
          <w:tcPr>
            <w:tcW w:w="5670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Что НЕ нравится</w:t>
            </w:r>
          </w:p>
        </w:tc>
      </w:tr>
      <w:tr w:rsidR="00AC3941" w:rsidTr="002367D1">
        <w:tc>
          <w:tcPr>
            <w:tcW w:w="5124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lang w:val="en-US"/>
              </w:rPr>
              <w:t>http</w:t>
            </w:r>
            <w:r>
              <w:rPr>
                <w:rFonts w:ascii="Calibri" w:eastAsia="Calibri" w:hAnsi="Calibri" w:cs="Times New Roman"/>
              </w:rPr>
              <w:t>://</w:t>
            </w:r>
          </w:p>
        </w:tc>
        <w:tc>
          <w:tcPr>
            <w:tcW w:w="4091" w:type="dxa"/>
            <w:gridSpan w:val="2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5670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5124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lang w:val="en-US"/>
              </w:rPr>
              <w:t>http</w:t>
            </w:r>
            <w:r>
              <w:rPr>
                <w:rFonts w:ascii="Calibri" w:eastAsia="Calibri" w:hAnsi="Calibri" w:cs="Times New Roman"/>
              </w:rPr>
              <w:t>://</w:t>
            </w:r>
          </w:p>
        </w:tc>
        <w:tc>
          <w:tcPr>
            <w:tcW w:w="4091" w:type="dxa"/>
            <w:gridSpan w:val="2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5670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5124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lang w:val="en-US"/>
              </w:rPr>
              <w:t>http</w:t>
            </w:r>
            <w:r>
              <w:rPr>
                <w:rFonts w:ascii="Calibri" w:eastAsia="Calibri" w:hAnsi="Calibri" w:cs="Times New Roman"/>
              </w:rPr>
              <w:t>://</w:t>
            </w:r>
          </w:p>
        </w:tc>
        <w:tc>
          <w:tcPr>
            <w:tcW w:w="4091" w:type="dxa"/>
            <w:gridSpan w:val="2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5670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5124" w:type="dxa"/>
            <w:tcBorders>
              <w:left w:val="single" w:sz="4" w:space="0" w:color="000000"/>
              <w:bottom w:val="single" w:sz="4" w:space="0" w:color="80808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lang w:val="en-US"/>
              </w:rPr>
              <w:t>http</w:t>
            </w:r>
            <w:r>
              <w:rPr>
                <w:rFonts w:ascii="Calibri" w:eastAsia="Calibri" w:hAnsi="Calibri" w:cs="Times New Roman"/>
              </w:rPr>
              <w:t>://</w:t>
            </w:r>
          </w:p>
        </w:tc>
        <w:tc>
          <w:tcPr>
            <w:tcW w:w="4091" w:type="dxa"/>
            <w:gridSpan w:val="2"/>
            <w:tcBorders>
              <w:left w:val="single" w:sz="4" w:space="0" w:color="808080"/>
              <w:bottom w:val="single" w:sz="4" w:space="0" w:color="80808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5670" w:type="dxa"/>
            <w:tcBorders>
              <w:left w:val="single" w:sz="4" w:space="0" w:color="808080"/>
              <w:bottom w:val="single" w:sz="4" w:space="0" w:color="80808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AC3941" w:rsidTr="002367D1">
        <w:tc>
          <w:tcPr>
            <w:tcW w:w="512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http://</w:t>
            </w:r>
          </w:p>
        </w:tc>
        <w:tc>
          <w:tcPr>
            <w:tcW w:w="4091" w:type="dxa"/>
            <w:gridSpan w:val="2"/>
            <w:tcBorders>
              <w:left w:val="single" w:sz="4" w:space="0" w:color="808080"/>
              <w:bottom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5670" w:type="dxa"/>
            <w:tcBorders>
              <w:left w:val="single" w:sz="4" w:space="0" w:color="80808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AC3941" w:rsidRDefault="00AC3941" w:rsidP="00964AA9">
            <w:pPr>
              <w:snapToGrid w:val="0"/>
              <w:jc w:val="both"/>
              <w:rPr>
                <w:rFonts w:ascii="Calibri" w:eastAsia="Calibri" w:hAnsi="Calibri" w:cs="Times New Roman"/>
              </w:rPr>
            </w:pPr>
          </w:p>
        </w:tc>
      </w:tr>
    </w:tbl>
    <w:p w:rsidR="00AC3941" w:rsidRDefault="00AC3941" w:rsidP="00964AA9">
      <w:pPr>
        <w:jc w:val="both"/>
      </w:pPr>
    </w:p>
    <w:p w:rsidR="008C372E" w:rsidRDefault="008C372E" w:rsidP="00964AA9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C3941" w:rsidRPr="00D52B79" w:rsidRDefault="00AC3941" w:rsidP="00964AA9">
      <w:pPr>
        <w:spacing w:line="360" w:lineRule="auto"/>
        <w:jc w:val="both"/>
        <w:rPr>
          <w:rFonts w:ascii="Calibri" w:eastAsia="Calibri" w:hAnsi="Calibri" w:cs="Times New Roman"/>
        </w:rPr>
      </w:pPr>
      <w:r w:rsidRPr="00D52B79">
        <w:rPr>
          <w:rFonts w:ascii="Calibri" w:eastAsia="Calibri" w:hAnsi="Calibri" w:cs="Times New Roman"/>
        </w:rPr>
        <w:lastRenderedPageBreak/>
        <w:t>Дополнительные вопросы</w:t>
      </w:r>
    </w:p>
    <w:p w:rsidR="00AC3941" w:rsidRPr="00D52B79" w:rsidRDefault="00AC3941" w:rsidP="00964AA9">
      <w:pPr>
        <w:tabs>
          <w:tab w:val="num" w:pos="360"/>
          <w:tab w:val="num" w:pos="900"/>
        </w:tabs>
        <w:ind w:left="360" w:hanging="360"/>
        <w:jc w:val="both"/>
        <w:rPr>
          <w:rFonts w:ascii="Calibri" w:eastAsia="Calibri" w:hAnsi="Calibri" w:cs="Times New Roman"/>
        </w:rPr>
      </w:pPr>
      <w:r w:rsidRPr="00D52B79">
        <w:rPr>
          <w:rFonts w:ascii="Calibri" w:eastAsia="Calibri" w:hAnsi="Calibri" w:cs="Times New Roman"/>
          <w:b/>
        </w:rPr>
        <w:t>Аудитория</w:t>
      </w:r>
    </w:p>
    <w:p w:rsidR="00AC3941" w:rsidRPr="00D52B79" w:rsidRDefault="00AC3941" w:rsidP="00964AA9">
      <w:pPr>
        <w:tabs>
          <w:tab w:val="num" w:pos="360"/>
        </w:tabs>
        <w:ind w:left="360" w:hanging="360"/>
        <w:jc w:val="both"/>
        <w:rPr>
          <w:rFonts w:ascii="Calibri" w:eastAsia="Calibri" w:hAnsi="Calibri" w:cs="Times New Roman"/>
          <w:u w:val="single"/>
        </w:rPr>
      </w:pPr>
      <w:r w:rsidRPr="00D52B79">
        <w:rPr>
          <w:rFonts w:ascii="Calibri" w:eastAsia="Calibri" w:hAnsi="Calibri" w:cs="Times New Roman"/>
          <w:u w:val="single"/>
        </w:rPr>
        <w:t>Половой признак:</w:t>
      </w:r>
    </w:p>
    <w:p w:rsidR="00AC3941" w:rsidRPr="00D52B79" w:rsidRDefault="00AC3941" w:rsidP="00964AA9">
      <w:pPr>
        <w:numPr>
          <w:ilvl w:val="1"/>
          <w:numId w:val="1"/>
        </w:numPr>
        <w:tabs>
          <w:tab w:val="num" w:pos="1440"/>
        </w:tabs>
        <w:spacing w:after="0" w:line="240" w:lineRule="auto"/>
        <w:ind w:left="360"/>
        <w:jc w:val="both"/>
        <w:rPr>
          <w:rFonts w:ascii="Calibri" w:eastAsia="Calibri" w:hAnsi="Calibri" w:cs="Times New Roman"/>
        </w:rPr>
      </w:pPr>
      <w:r w:rsidRPr="00D52B79">
        <w:rPr>
          <w:rFonts w:ascii="Calibri" w:eastAsia="Calibri" w:hAnsi="Calibri" w:cs="Times New Roman"/>
        </w:rPr>
        <w:t>не имеет значения</w:t>
      </w:r>
    </w:p>
    <w:p w:rsidR="00AC3941" w:rsidRPr="00D52B79" w:rsidRDefault="00AC3941" w:rsidP="00964AA9">
      <w:pPr>
        <w:tabs>
          <w:tab w:val="num" w:pos="360"/>
        </w:tabs>
        <w:ind w:left="360" w:hanging="360"/>
        <w:jc w:val="both"/>
        <w:rPr>
          <w:rFonts w:ascii="Calibri" w:eastAsia="Calibri" w:hAnsi="Calibri" w:cs="Times New Roman"/>
          <w:u w:val="single"/>
        </w:rPr>
      </w:pPr>
      <w:r w:rsidRPr="00D52B79">
        <w:rPr>
          <w:rFonts w:ascii="Calibri" w:eastAsia="Calibri" w:hAnsi="Calibri" w:cs="Times New Roman"/>
          <w:u w:val="single"/>
        </w:rPr>
        <w:t>Возрастной сегмент:</w:t>
      </w:r>
    </w:p>
    <w:p w:rsidR="00AC3941" w:rsidRPr="00D52B79" w:rsidRDefault="00AC3941" w:rsidP="00964AA9">
      <w:pPr>
        <w:numPr>
          <w:ilvl w:val="0"/>
          <w:numId w:val="2"/>
        </w:numPr>
        <w:tabs>
          <w:tab w:val="clear" w:pos="1440"/>
          <w:tab w:val="num" w:pos="540"/>
        </w:tabs>
        <w:spacing w:after="0" w:line="240" w:lineRule="auto"/>
        <w:ind w:hanging="1440"/>
        <w:jc w:val="both"/>
        <w:rPr>
          <w:rFonts w:ascii="Calibri" w:eastAsia="Calibri" w:hAnsi="Calibri" w:cs="Times New Roman"/>
        </w:rPr>
      </w:pPr>
      <w:r w:rsidRPr="00D52B79">
        <w:rPr>
          <w:rFonts w:ascii="Calibri" w:eastAsia="Calibri" w:hAnsi="Calibri" w:cs="Times New Roman"/>
        </w:rPr>
        <w:t>32-45</w:t>
      </w:r>
    </w:p>
    <w:p w:rsidR="00AC3941" w:rsidRPr="00D52B79" w:rsidRDefault="00AC3941" w:rsidP="00964AA9">
      <w:pPr>
        <w:tabs>
          <w:tab w:val="num" w:pos="360"/>
        </w:tabs>
        <w:ind w:left="360" w:hanging="360"/>
        <w:jc w:val="both"/>
        <w:rPr>
          <w:rFonts w:ascii="Calibri" w:eastAsia="Calibri" w:hAnsi="Calibri" w:cs="Times New Roman"/>
          <w:u w:val="single"/>
        </w:rPr>
      </w:pPr>
      <w:r w:rsidRPr="00D52B79">
        <w:rPr>
          <w:rFonts w:ascii="Calibri" w:eastAsia="Calibri" w:hAnsi="Calibri" w:cs="Times New Roman"/>
          <w:u w:val="single"/>
        </w:rPr>
        <w:t>Социальный статус:</w:t>
      </w:r>
    </w:p>
    <w:p w:rsidR="00AC3941" w:rsidRPr="00D52B79" w:rsidRDefault="00AC3941" w:rsidP="00964AA9">
      <w:pPr>
        <w:numPr>
          <w:ilvl w:val="0"/>
          <w:numId w:val="3"/>
        </w:numPr>
        <w:tabs>
          <w:tab w:val="clear" w:pos="1440"/>
          <w:tab w:val="num" w:pos="540"/>
        </w:tabs>
        <w:spacing w:after="0" w:line="240" w:lineRule="auto"/>
        <w:ind w:hanging="1440"/>
        <w:jc w:val="both"/>
        <w:rPr>
          <w:rFonts w:ascii="Calibri" w:eastAsia="Calibri" w:hAnsi="Calibri" w:cs="Times New Roman"/>
        </w:rPr>
      </w:pPr>
      <w:r w:rsidRPr="00D52B79">
        <w:rPr>
          <w:rFonts w:ascii="Calibri" w:eastAsia="Calibri" w:hAnsi="Calibri" w:cs="Times New Roman"/>
        </w:rPr>
        <w:t>сотрудники фирм, учредители</w:t>
      </w:r>
    </w:p>
    <w:p w:rsidR="00AC3941" w:rsidRPr="00D52B79" w:rsidRDefault="00AC3941" w:rsidP="00964AA9">
      <w:pPr>
        <w:tabs>
          <w:tab w:val="left" w:pos="540"/>
          <w:tab w:val="num" w:pos="1260"/>
        </w:tabs>
        <w:ind w:left="540" w:hanging="540"/>
        <w:jc w:val="both"/>
        <w:rPr>
          <w:rFonts w:ascii="Calibri" w:eastAsia="Calibri" w:hAnsi="Calibri" w:cs="Times New Roman"/>
          <w:u w:val="single"/>
        </w:rPr>
      </w:pPr>
      <w:r w:rsidRPr="00D52B79">
        <w:rPr>
          <w:rFonts w:ascii="Calibri" w:eastAsia="Calibri" w:hAnsi="Calibri" w:cs="Times New Roman"/>
          <w:u w:val="single"/>
        </w:rPr>
        <w:t>Уровень дохода предполагаемой аудитории:</w:t>
      </w:r>
    </w:p>
    <w:p w:rsidR="00AC3941" w:rsidRPr="00D52B79" w:rsidRDefault="00AC3941" w:rsidP="00964AA9">
      <w:pPr>
        <w:numPr>
          <w:ilvl w:val="0"/>
          <w:numId w:val="4"/>
        </w:numPr>
        <w:tabs>
          <w:tab w:val="left" w:pos="540"/>
          <w:tab w:val="num" w:pos="1260"/>
        </w:tabs>
        <w:spacing w:after="0" w:line="240" w:lineRule="auto"/>
        <w:ind w:left="540" w:hanging="540"/>
        <w:jc w:val="both"/>
        <w:rPr>
          <w:rFonts w:ascii="Calibri" w:eastAsia="Calibri" w:hAnsi="Calibri" w:cs="Times New Roman"/>
          <w:lang w:val="en-US"/>
        </w:rPr>
      </w:pPr>
      <w:r w:rsidRPr="00D52B79">
        <w:rPr>
          <w:rFonts w:ascii="Calibri" w:eastAsia="Calibri" w:hAnsi="Calibri" w:cs="Times New Roman"/>
        </w:rPr>
        <w:t xml:space="preserve">свыше 1200 </w:t>
      </w:r>
      <w:r w:rsidRPr="00D52B79">
        <w:rPr>
          <w:rFonts w:ascii="Calibri" w:eastAsia="Calibri" w:hAnsi="Calibri" w:cs="Times New Roman"/>
          <w:lang w:val="en-US"/>
        </w:rPr>
        <w:t>$</w:t>
      </w:r>
    </w:p>
    <w:p w:rsidR="00AC3941" w:rsidRPr="00D52B79" w:rsidRDefault="00AC3941" w:rsidP="00964AA9">
      <w:pPr>
        <w:jc w:val="both"/>
      </w:pPr>
    </w:p>
    <w:p w:rsidR="00AC3941" w:rsidRPr="00D52B79" w:rsidRDefault="00AC3941" w:rsidP="00964AA9">
      <w:pPr>
        <w:jc w:val="both"/>
        <w:rPr>
          <w:rFonts w:ascii="Calibri" w:eastAsia="Calibri" w:hAnsi="Calibri" w:cs="Times New Roman"/>
          <w:b/>
        </w:rPr>
      </w:pPr>
      <w:r w:rsidRPr="00D52B79">
        <w:rPr>
          <w:rFonts w:ascii="Calibri" w:eastAsia="Calibri" w:hAnsi="Calibri" w:cs="Times New Roman"/>
          <w:b/>
        </w:rPr>
        <w:t>Предпочтительный стиль дизайна</w:t>
      </w:r>
    </w:p>
    <w:p w:rsidR="00AC3941" w:rsidRPr="00D52B79" w:rsidRDefault="00AC3941" w:rsidP="00964AA9">
      <w:pPr>
        <w:tabs>
          <w:tab w:val="num" w:pos="900"/>
        </w:tabs>
        <w:jc w:val="both"/>
        <w:rPr>
          <w:rFonts w:ascii="Calibri" w:eastAsia="Calibri" w:hAnsi="Calibri" w:cs="Times New Roman"/>
        </w:rPr>
      </w:pPr>
      <w:r w:rsidRPr="00D52B79">
        <w:rPr>
          <w:rFonts w:ascii="Calibri" w:eastAsia="Calibri" w:hAnsi="Calibri" w:cs="Times New Roman"/>
          <w:b/>
        </w:rPr>
        <w:tab/>
        <w:t>минимализм</w:t>
      </w:r>
      <w:r w:rsidRPr="00D52B79">
        <w:rPr>
          <w:rFonts w:ascii="Calibri" w:eastAsia="Calibri" w:hAnsi="Calibri" w:cs="Times New Roman"/>
        </w:rPr>
        <w:t xml:space="preserve"> (минимум графики, максимум информации);</w:t>
      </w:r>
    </w:p>
    <w:p w:rsidR="00D52B79" w:rsidRDefault="00D52B79" w:rsidP="00964AA9">
      <w:pPr>
        <w:jc w:val="both"/>
        <w:rPr>
          <w:rFonts w:ascii="Calibri" w:eastAsia="Calibri" w:hAnsi="Calibri" w:cs="Times New Roman"/>
          <w:b/>
        </w:rPr>
      </w:pPr>
    </w:p>
    <w:p w:rsidR="00AC3941" w:rsidRPr="00D52B79" w:rsidRDefault="00AC3941" w:rsidP="00964AA9">
      <w:pPr>
        <w:jc w:val="both"/>
        <w:rPr>
          <w:rFonts w:ascii="Calibri" w:eastAsia="Calibri" w:hAnsi="Calibri" w:cs="Times New Roman"/>
          <w:b/>
        </w:rPr>
      </w:pPr>
      <w:r w:rsidRPr="00D52B79">
        <w:rPr>
          <w:rFonts w:ascii="Calibri" w:eastAsia="Calibri" w:hAnsi="Calibri" w:cs="Times New Roman"/>
          <w:b/>
        </w:rPr>
        <w:t>Характеристики сайта по восприятию:</w:t>
      </w:r>
    </w:p>
    <w:p w:rsidR="00AC3941" w:rsidRPr="00D52B79" w:rsidRDefault="00AC3941" w:rsidP="00964AA9">
      <w:pPr>
        <w:numPr>
          <w:ilvl w:val="0"/>
          <w:numId w:val="5"/>
        </w:numPr>
        <w:tabs>
          <w:tab w:val="clear" w:pos="1980"/>
          <w:tab w:val="num" w:pos="540"/>
        </w:tabs>
        <w:spacing w:after="0" w:line="240" w:lineRule="auto"/>
        <w:ind w:left="540" w:hanging="540"/>
        <w:jc w:val="both"/>
        <w:rPr>
          <w:rFonts w:ascii="Calibri" w:eastAsia="Calibri" w:hAnsi="Calibri" w:cs="Times New Roman"/>
        </w:rPr>
      </w:pPr>
      <w:r w:rsidRPr="00D52B79">
        <w:rPr>
          <w:rFonts w:ascii="Calibri" w:eastAsia="Calibri" w:hAnsi="Calibri" w:cs="Times New Roman"/>
        </w:rPr>
        <w:t>спокойный, умеренный;</w:t>
      </w:r>
    </w:p>
    <w:p w:rsidR="00D52B79" w:rsidRDefault="00D52B79" w:rsidP="00964AA9">
      <w:pPr>
        <w:tabs>
          <w:tab w:val="num" w:pos="720"/>
          <w:tab w:val="num" w:pos="900"/>
        </w:tabs>
        <w:jc w:val="both"/>
        <w:rPr>
          <w:rFonts w:ascii="Calibri" w:eastAsia="Calibri" w:hAnsi="Calibri" w:cs="Times New Roman"/>
          <w:b/>
        </w:rPr>
      </w:pPr>
    </w:p>
    <w:p w:rsidR="00AC3941" w:rsidRPr="00D52B79" w:rsidRDefault="00AC3941" w:rsidP="00964AA9">
      <w:pPr>
        <w:tabs>
          <w:tab w:val="num" w:pos="720"/>
          <w:tab w:val="num" w:pos="900"/>
        </w:tabs>
        <w:jc w:val="both"/>
        <w:rPr>
          <w:rFonts w:ascii="Calibri" w:eastAsia="Calibri" w:hAnsi="Calibri" w:cs="Times New Roman"/>
          <w:b/>
        </w:rPr>
      </w:pPr>
      <w:r w:rsidRPr="00D52B79">
        <w:rPr>
          <w:rFonts w:ascii="Calibri" w:eastAsia="Calibri" w:hAnsi="Calibri" w:cs="Times New Roman"/>
          <w:b/>
        </w:rPr>
        <w:t>Цветовая и тоновая контрастность</w:t>
      </w:r>
    </w:p>
    <w:p w:rsidR="00AC3941" w:rsidRPr="00D52B79" w:rsidRDefault="00AC3941" w:rsidP="00964AA9">
      <w:pPr>
        <w:numPr>
          <w:ilvl w:val="0"/>
          <w:numId w:val="6"/>
        </w:numPr>
        <w:tabs>
          <w:tab w:val="clear" w:pos="1440"/>
          <w:tab w:val="num" w:pos="720"/>
        </w:tabs>
        <w:spacing w:after="0" w:line="240" w:lineRule="auto"/>
        <w:ind w:left="900" w:hanging="900"/>
        <w:jc w:val="both"/>
        <w:rPr>
          <w:rFonts w:ascii="Calibri" w:eastAsia="Calibri" w:hAnsi="Calibri" w:cs="Times New Roman"/>
        </w:rPr>
      </w:pPr>
      <w:r w:rsidRPr="00D52B79">
        <w:rPr>
          <w:rFonts w:ascii="Calibri" w:eastAsia="Calibri" w:hAnsi="Calibri" w:cs="Times New Roman"/>
        </w:rPr>
        <w:t>преобладают четкие границы элементов композиции;</w:t>
      </w:r>
    </w:p>
    <w:p w:rsidR="008C372E" w:rsidRDefault="008C372E" w:rsidP="00964AA9">
      <w:pPr>
        <w:jc w:val="both"/>
      </w:pPr>
      <w:r>
        <w:br w:type="page"/>
      </w:r>
    </w:p>
    <w:p w:rsidR="00354F77" w:rsidRDefault="00354F77" w:rsidP="00964AA9">
      <w:pPr>
        <w:pStyle w:val="1"/>
        <w:numPr>
          <w:ilvl w:val="0"/>
          <w:numId w:val="7"/>
        </w:numPr>
        <w:ind w:left="426"/>
        <w:jc w:val="both"/>
      </w:pPr>
      <w:bookmarkStart w:id="3" w:name="_Toc497823963"/>
      <w:bookmarkStart w:id="4" w:name="_Toc497911732"/>
      <w:r>
        <w:lastRenderedPageBreak/>
        <w:t>Структура сайта</w:t>
      </w:r>
      <w:bookmarkEnd w:id="3"/>
      <w:bookmarkEnd w:id="4"/>
    </w:p>
    <w:p w:rsidR="00354F77" w:rsidRPr="006704DE" w:rsidRDefault="00354F77" w:rsidP="00964AA9">
      <w:pPr>
        <w:pStyle w:val="2"/>
        <w:numPr>
          <w:ilvl w:val="1"/>
          <w:numId w:val="7"/>
        </w:numPr>
        <w:ind w:left="567" w:hanging="578"/>
        <w:jc w:val="both"/>
      </w:pPr>
      <w:bookmarkStart w:id="5" w:name="_Toc497911733"/>
      <w:r w:rsidRPr="006704DE">
        <w:t>Сквозные элементы</w:t>
      </w:r>
      <w:bookmarkEnd w:id="5"/>
    </w:p>
    <w:p w:rsidR="00AC3941" w:rsidRDefault="008C372E" w:rsidP="00964AA9">
      <w:pPr>
        <w:pStyle w:val="3"/>
        <w:numPr>
          <w:ilvl w:val="2"/>
          <w:numId w:val="7"/>
        </w:numPr>
        <w:ind w:left="709"/>
        <w:jc w:val="both"/>
      </w:pPr>
      <w:bookmarkStart w:id="6" w:name="_Ref497825101"/>
      <w:bookmarkStart w:id="7" w:name="_Toc497911734"/>
      <w:r>
        <w:t>Хедер</w:t>
      </w:r>
      <w:bookmarkEnd w:id="6"/>
      <w:bookmarkEnd w:id="7"/>
    </w:p>
    <w:p w:rsidR="008C372E" w:rsidRPr="008C372E" w:rsidRDefault="008C372E" w:rsidP="00964AA9">
      <w:pPr>
        <w:jc w:val="both"/>
        <w:rPr>
          <w:b/>
        </w:rPr>
      </w:pPr>
      <w:r w:rsidRPr="008C372E">
        <w:rPr>
          <w:b/>
        </w:rPr>
        <w:t xml:space="preserve">Прототип: </w:t>
      </w:r>
    </w:p>
    <w:p w:rsidR="008C372E" w:rsidRDefault="00464C1D" w:rsidP="00964AA9">
      <w:pPr>
        <w:jc w:val="both"/>
      </w:pPr>
      <w:hyperlink r:id="rId11" w:history="1">
        <w:r w:rsidR="008C372E" w:rsidRPr="00912C12">
          <w:rPr>
            <w:rStyle w:val="a3"/>
          </w:rPr>
          <w:t>http://mqt157.axshare.com/home.html</w:t>
        </w:r>
      </w:hyperlink>
    </w:p>
    <w:p w:rsidR="008C372E" w:rsidRDefault="008C372E" w:rsidP="002367D1">
      <w:pPr>
        <w:ind w:left="-426"/>
        <w:jc w:val="both"/>
      </w:pPr>
      <w:r>
        <w:rPr>
          <w:noProof/>
          <w:lang w:eastAsia="ru-RU"/>
        </w:rPr>
        <w:drawing>
          <wp:inline distT="0" distB="0" distL="0" distR="0">
            <wp:extent cx="6143625" cy="1272607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599" cy="127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14601" w:type="dxa"/>
        <w:tblInd w:w="-318" w:type="dxa"/>
        <w:tblLook w:val="04A0"/>
      </w:tblPr>
      <w:tblGrid>
        <w:gridCol w:w="959"/>
        <w:gridCol w:w="13642"/>
      </w:tblGrid>
      <w:tr w:rsidR="008C372E" w:rsidRPr="00FC5B4B" w:rsidTr="002367D1">
        <w:tc>
          <w:tcPr>
            <w:tcW w:w="959" w:type="dxa"/>
          </w:tcPr>
          <w:p w:rsidR="008C372E" w:rsidRPr="00FC5B4B" w:rsidRDefault="008C372E" w:rsidP="00964AA9">
            <w:pPr>
              <w:jc w:val="both"/>
              <w:rPr>
                <w:b/>
              </w:rPr>
            </w:pPr>
            <w:r>
              <w:rPr>
                <w:b/>
              </w:rPr>
              <w:t>Зона</w:t>
            </w:r>
          </w:p>
        </w:tc>
        <w:tc>
          <w:tcPr>
            <w:tcW w:w="13642" w:type="dxa"/>
          </w:tcPr>
          <w:p w:rsidR="008C372E" w:rsidRPr="00FC5B4B" w:rsidRDefault="008C372E" w:rsidP="00964AA9">
            <w:pPr>
              <w:jc w:val="both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8C372E" w:rsidTr="002367D1">
        <w:tc>
          <w:tcPr>
            <w:tcW w:w="959" w:type="dxa"/>
            <w:vMerge w:val="restart"/>
            <w:textDirection w:val="btLr"/>
          </w:tcPr>
          <w:p w:rsidR="008C372E" w:rsidRPr="00FC3E7B" w:rsidRDefault="008C372E" w:rsidP="00964AA9">
            <w:pPr>
              <w:ind w:left="113" w:right="113"/>
              <w:jc w:val="both"/>
              <w:rPr>
                <w:sz w:val="28"/>
                <w:szCs w:val="28"/>
              </w:rPr>
            </w:pPr>
            <w:r w:rsidRPr="00FC3E7B">
              <w:rPr>
                <w:sz w:val="28"/>
                <w:szCs w:val="28"/>
              </w:rPr>
              <w:t>Верхняя строка</w:t>
            </w:r>
          </w:p>
        </w:tc>
        <w:tc>
          <w:tcPr>
            <w:tcW w:w="13642" w:type="dxa"/>
          </w:tcPr>
          <w:p w:rsidR="008C372E" w:rsidRDefault="008C372E" w:rsidP="00964AA9">
            <w:pPr>
              <w:jc w:val="both"/>
            </w:pPr>
            <w:r>
              <w:t>Быстрые ссылки на разделы сайта:</w:t>
            </w:r>
          </w:p>
          <w:p w:rsidR="008C372E" w:rsidRDefault="008C372E" w:rsidP="00964AA9">
            <w:pPr>
              <w:jc w:val="both"/>
            </w:pPr>
            <w:r>
              <w:t>О нас – статья «О нас»</w:t>
            </w:r>
          </w:p>
          <w:p w:rsidR="008C372E" w:rsidRDefault="008C372E" w:rsidP="00964AA9">
            <w:pPr>
              <w:jc w:val="both"/>
            </w:pPr>
            <w:r>
              <w:t>Контакты – статья «Контакты»</w:t>
            </w:r>
          </w:p>
          <w:p w:rsidR="008C372E" w:rsidRDefault="008C372E" w:rsidP="00964AA9">
            <w:pPr>
              <w:jc w:val="both"/>
            </w:pPr>
            <w:r>
              <w:t>Доставка и оплата – статья «Доставка и оплата»</w:t>
            </w:r>
          </w:p>
          <w:p w:rsidR="008C372E" w:rsidRDefault="008C372E" w:rsidP="00964AA9">
            <w:pPr>
              <w:jc w:val="both"/>
            </w:pPr>
            <w:r>
              <w:t xml:space="preserve">Блог – ссылка на страницу </w:t>
            </w:r>
            <w:proofErr w:type="spellStart"/>
            <w:r>
              <w:t>блога</w:t>
            </w:r>
            <w:proofErr w:type="spellEnd"/>
          </w:p>
        </w:tc>
      </w:tr>
      <w:tr w:rsidR="008C372E" w:rsidTr="002367D1">
        <w:tc>
          <w:tcPr>
            <w:tcW w:w="959" w:type="dxa"/>
            <w:vMerge/>
          </w:tcPr>
          <w:p w:rsidR="008C372E" w:rsidRDefault="008C372E" w:rsidP="00964AA9">
            <w:pPr>
              <w:jc w:val="both"/>
            </w:pPr>
          </w:p>
        </w:tc>
        <w:tc>
          <w:tcPr>
            <w:tcW w:w="13642" w:type="dxa"/>
          </w:tcPr>
          <w:p w:rsidR="008C372E" w:rsidRDefault="008C372E" w:rsidP="00964AA9">
            <w:pPr>
              <w:jc w:val="both"/>
            </w:pPr>
            <w:r>
              <w:t>Поиск по сайту</w:t>
            </w:r>
          </w:p>
        </w:tc>
      </w:tr>
      <w:tr w:rsidR="008C372E" w:rsidTr="002367D1">
        <w:tc>
          <w:tcPr>
            <w:tcW w:w="959" w:type="dxa"/>
            <w:vMerge/>
          </w:tcPr>
          <w:p w:rsidR="008C372E" w:rsidRDefault="008C372E" w:rsidP="00964AA9">
            <w:pPr>
              <w:jc w:val="both"/>
            </w:pPr>
          </w:p>
        </w:tc>
        <w:tc>
          <w:tcPr>
            <w:tcW w:w="13642" w:type="dxa"/>
          </w:tcPr>
          <w:p w:rsidR="008C372E" w:rsidRDefault="008C372E" w:rsidP="00964AA9">
            <w:pPr>
              <w:jc w:val="both"/>
            </w:pPr>
            <w:r>
              <w:t>Ссылка Личный кабинет – переход на страницу авторизации/регистрации/личного кабинета</w:t>
            </w:r>
          </w:p>
        </w:tc>
      </w:tr>
      <w:tr w:rsidR="008C372E" w:rsidTr="002367D1">
        <w:tc>
          <w:tcPr>
            <w:tcW w:w="959" w:type="dxa"/>
            <w:vMerge/>
          </w:tcPr>
          <w:p w:rsidR="008C372E" w:rsidRDefault="008C372E" w:rsidP="00964AA9">
            <w:pPr>
              <w:jc w:val="both"/>
            </w:pPr>
          </w:p>
        </w:tc>
        <w:tc>
          <w:tcPr>
            <w:tcW w:w="13642" w:type="dxa"/>
          </w:tcPr>
          <w:p w:rsidR="008C372E" w:rsidRPr="00FC3E7B" w:rsidRDefault="008C372E" w:rsidP="00964AA9">
            <w:pPr>
              <w:jc w:val="both"/>
            </w:pPr>
            <w:r>
              <w:t xml:space="preserve">Переключение языков: </w:t>
            </w:r>
            <w:r>
              <w:rPr>
                <w:lang w:val="en-US"/>
              </w:rPr>
              <w:t>RU</w:t>
            </w:r>
            <w:r w:rsidRPr="008C372E">
              <w:t>/</w:t>
            </w:r>
            <w:r>
              <w:rPr>
                <w:lang w:val="en-US"/>
              </w:rPr>
              <w:t>UA</w:t>
            </w:r>
          </w:p>
        </w:tc>
      </w:tr>
      <w:tr w:rsidR="008C372E" w:rsidTr="002367D1">
        <w:tc>
          <w:tcPr>
            <w:tcW w:w="959" w:type="dxa"/>
            <w:vMerge w:val="restart"/>
            <w:textDirection w:val="btLr"/>
          </w:tcPr>
          <w:p w:rsidR="008C372E" w:rsidRPr="00C0212B" w:rsidRDefault="008C372E" w:rsidP="00964AA9">
            <w:pPr>
              <w:ind w:left="113" w:right="113"/>
              <w:jc w:val="both"/>
              <w:rPr>
                <w:sz w:val="28"/>
                <w:szCs w:val="28"/>
              </w:rPr>
            </w:pPr>
            <w:r w:rsidRPr="00C0212B">
              <w:rPr>
                <w:sz w:val="28"/>
                <w:szCs w:val="28"/>
              </w:rPr>
              <w:t>Основная область</w:t>
            </w:r>
          </w:p>
        </w:tc>
        <w:tc>
          <w:tcPr>
            <w:tcW w:w="13642" w:type="dxa"/>
          </w:tcPr>
          <w:p w:rsidR="008C372E" w:rsidRDefault="008C372E" w:rsidP="00964AA9">
            <w:pPr>
              <w:jc w:val="both"/>
            </w:pPr>
            <w:r>
              <w:t xml:space="preserve">Логотип и </w:t>
            </w:r>
            <w:proofErr w:type="spellStart"/>
            <w:r>
              <w:t>слоган</w:t>
            </w:r>
            <w:proofErr w:type="spellEnd"/>
          </w:p>
        </w:tc>
      </w:tr>
      <w:tr w:rsidR="008C372E" w:rsidTr="002367D1">
        <w:tc>
          <w:tcPr>
            <w:tcW w:w="959" w:type="dxa"/>
            <w:vMerge/>
          </w:tcPr>
          <w:p w:rsidR="008C372E" w:rsidRDefault="008C372E" w:rsidP="00964AA9">
            <w:pPr>
              <w:jc w:val="both"/>
            </w:pPr>
          </w:p>
        </w:tc>
        <w:tc>
          <w:tcPr>
            <w:tcW w:w="13642" w:type="dxa"/>
          </w:tcPr>
          <w:p w:rsidR="008C372E" w:rsidRDefault="008C372E" w:rsidP="00964AA9">
            <w:pPr>
              <w:jc w:val="both"/>
            </w:pPr>
            <w:r>
              <w:t>Телефоны</w:t>
            </w:r>
          </w:p>
        </w:tc>
      </w:tr>
      <w:tr w:rsidR="008C372E" w:rsidTr="002367D1">
        <w:tc>
          <w:tcPr>
            <w:tcW w:w="959" w:type="dxa"/>
            <w:vMerge/>
          </w:tcPr>
          <w:p w:rsidR="008C372E" w:rsidRDefault="008C372E" w:rsidP="00964AA9">
            <w:pPr>
              <w:jc w:val="both"/>
            </w:pPr>
          </w:p>
        </w:tc>
        <w:tc>
          <w:tcPr>
            <w:tcW w:w="13642" w:type="dxa"/>
          </w:tcPr>
          <w:p w:rsidR="008C372E" w:rsidRDefault="008C372E" w:rsidP="00964AA9">
            <w:pPr>
              <w:jc w:val="both"/>
            </w:pPr>
            <w:r>
              <w:t>Блок «Перезвоните мне» содержит текстовое описание (не редактируется) и кнопку.</w:t>
            </w:r>
          </w:p>
          <w:p w:rsidR="008C372E" w:rsidRPr="000D5211" w:rsidRDefault="008C372E" w:rsidP="00964AA9">
            <w:pPr>
              <w:jc w:val="both"/>
            </w:pPr>
            <w:r>
              <w:t xml:space="preserve">При нажатии на кнопку появляется окно для ввода номера телефона с «маской». После ввода и нажатия </w:t>
            </w:r>
            <w:r>
              <w:rPr>
                <w:lang w:val="en-US"/>
              </w:rPr>
              <w:t>Enter</w:t>
            </w:r>
            <w:r w:rsidRPr="00FC3E7B">
              <w:t xml:space="preserve"> </w:t>
            </w:r>
            <w:r>
              <w:t>или кнопки</w:t>
            </w:r>
            <w:proofErr w:type="gramStart"/>
            <w:r>
              <w:t xml:space="preserve"> </w:t>
            </w:r>
            <w:r w:rsidRPr="00FC3E7B">
              <w:t>О</w:t>
            </w:r>
            <w:proofErr w:type="gramEnd"/>
            <w:r w:rsidRPr="00FC3E7B">
              <w:t>тправить открывается окно с сообщением об успешном полу</w:t>
            </w:r>
            <w:r>
              <w:t>чении заявки и кнопкой Закрыть.</w:t>
            </w:r>
          </w:p>
        </w:tc>
      </w:tr>
      <w:tr w:rsidR="008C372E" w:rsidTr="002367D1">
        <w:tc>
          <w:tcPr>
            <w:tcW w:w="959" w:type="dxa"/>
            <w:vMerge/>
          </w:tcPr>
          <w:p w:rsidR="008C372E" w:rsidRDefault="008C372E" w:rsidP="00964AA9">
            <w:pPr>
              <w:jc w:val="both"/>
            </w:pPr>
          </w:p>
        </w:tc>
        <w:tc>
          <w:tcPr>
            <w:tcW w:w="13642" w:type="dxa"/>
          </w:tcPr>
          <w:p w:rsidR="008C372E" w:rsidRDefault="008C372E" w:rsidP="00964AA9">
            <w:pPr>
              <w:jc w:val="both"/>
            </w:pPr>
            <w:r>
              <w:t>Корзина:</w:t>
            </w:r>
          </w:p>
          <w:p w:rsidR="008C372E" w:rsidRDefault="008C372E" w:rsidP="00964AA9">
            <w:pPr>
              <w:jc w:val="both"/>
            </w:pPr>
            <w:r>
              <w:t>Содержит изображение корзины (согласно дизайну) и ссылку для перехода на страницу корзины.</w:t>
            </w:r>
          </w:p>
          <w:p w:rsidR="008C372E" w:rsidRDefault="008C372E" w:rsidP="00964AA9">
            <w:pPr>
              <w:jc w:val="both"/>
            </w:pPr>
            <w:r>
              <w:t>При добавленных товарах отображается общая сумма корзины. При пустой корзине просто подпись «Корзина».</w:t>
            </w:r>
          </w:p>
        </w:tc>
      </w:tr>
      <w:tr w:rsidR="008C372E" w:rsidTr="002367D1">
        <w:trPr>
          <w:cantSplit/>
          <w:trHeight w:val="418"/>
        </w:trPr>
        <w:tc>
          <w:tcPr>
            <w:tcW w:w="959" w:type="dxa"/>
          </w:tcPr>
          <w:p w:rsidR="008C372E" w:rsidRPr="00C0212B" w:rsidRDefault="008C372E" w:rsidP="002367D1">
            <w:pPr>
              <w:jc w:val="both"/>
              <w:rPr>
                <w:sz w:val="28"/>
                <w:szCs w:val="28"/>
              </w:rPr>
            </w:pPr>
            <w:r w:rsidRPr="00C0212B">
              <w:rPr>
                <w:sz w:val="28"/>
                <w:szCs w:val="28"/>
              </w:rPr>
              <w:t>Меню</w:t>
            </w:r>
          </w:p>
        </w:tc>
        <w:tc>
          <w:tcPr>
            <w:tcW w:w="13642" w:type="dxa"/>
          </w:tcPr>
          <w:p w:rsidR="008C372E" w:rsidRDefault="008C372E" w:rsidP="00964AA9">
            <w:pPr>
              <w:jc w:val="both"/>
            </w:pPr>
            <w:r>
              <w:t>Верхнее меню с выпадающими подкатегориями.</w:t>
            </w:r>
          </w:p>
        </w:tc>
      </w:tr>
    </w:tbl>
    <w:p w:rsidR="00984C37" w:rsidRDefault="00984C37" w:rsidP="00964AA9">
      <w:pPr>
        <w:jc w:val="both"/>
      </w:pPr>
    </w:p>
    <w:p w:rsidR="00984C37" w:rsidRDefault="00984C37" w:rsidP="00964AA9">
      <w:pPr>
        <w:pStyle w:val="3"/>
        <w:numPr>
          <w:ilvl w:val="2"/>
          <w:numId w:val="7"/>
        </w:numPr>
        <w:ind w:left="709"/>
        <w:jc w:val="both"/>
      </w:pPr>
      <w:bookmarkStart w:id="8" w:name="_Toc497739308"/>
      <w:bookmarkStart w:id="9" w:name="_Ref497825087"/>
      <w:bookmarkStart w:id="10" w:name="_Toc497911735"/>
      <w:r>
        <w:lastRenderedPageBreak/>
        <w:t>Футер.</w:t>
      </w:r>
      <w:bookmarkEnd w:id="8"/>
      <w:bookmarkEnd w:id="9"/>
      <w:bookmarkEnd w:id="10"/>
    </w:p>
    <w:p w:rsidR="003F02E3" w:rsidRDefault="003F02E3" w:rsidP="00964AA9">
      <w:pPr>
        <w:pStyle w:val="aa"/>
        <w:jc w:val="both"/>
        <w:rPr>
          <w:b/>
        </w:rPr>
      </w:pPr>
    </w:p>
    <w:p w:rsidR="003F02E3" w:rsidRPr="003F02E3" w:rsidRDefault="003F02E3" w:rsidP="00964AA9">
      <w:pPr>
        <w:pStyle w:val="aa"/>
        <w:ind w:left="0"/>
        <w:jc w:val="both"/>
        <w:rPr>
          <w:b/>
        </w:rPr>
      </w:pPr>
      <w:r w:rsidRPr="003F02E3">
        <w:rPr>
          <w:b/>
        </w:rPr>
        <w:t xml:space="preserve">Прототип: </w:t>
      </w:r>
    </w:p>
    <w:p w:rsidR="003F02E3" w:rsidRDefault="00464C1D" w:rsidP="00964AA9">
      <w:pPr>
        <w:pStyle w:val="aa"/>
        <w:ind w:left="0"/>
        <w:jc w:val="both"/>
      </w:pPr>
      <w:hyperlink r:id="rId13" w:history="1">
        <w:r w:rsidR="003F02E3" w:rsidRPr="00912C12">
          <w:rPr>
            <w:rStyle w:val="a3"/>
          </w:rPr>
          <w:t>http://mqt157.axshare.com/home.html</w:t>
        </w:r>
      </w:hyperlink>
    </w:p>
    <w:p w:rsidR="00984C37" w:rsidRDefault="00984C37" w:rsidP="002367D1">
      <w:pPr>
        <w:ind w:left="-567"/>
        <w:jc w:val="both"/>
      </w:pPr>
      <w:r>
        <w:rPr>
          <w:noProof/>
          <w:lang w:eastAsia="ru-RU"/>
        </w:rPr>
        <w:drawing>
          <wp:inline distT="0" distB="0" distL="0" distR="0">
            <wp:extent cx="6400800" cy="1376370"/>
            <wp:effectExtent l="19050" t="0" r="0" b="0"/>
            <wp:docPr id="1" name="Рисунок 0" descr="фут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утер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3297" cy="137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14743" w:type="dxa"/>
        <w:tblInd w:w="-176" w:type="dxa"/>
        <w:tblLook w:val="04A0"/>
      </w:tblPr>
      <w:tblGrid>
        <w:gridCol w:w="1951"/>
        <w:gridCol w:w="12792"/>
      </w:tblGrid>
      <w:tr w:rsidR="00984C37" w:rsidTr="002367D1">
        <w:tc>
          <w:tcPr>
            <w:tcW w:w="1951" w:type="dxa"/>
          </w:tcPr>
          <w:p w:rsidR="00984C37" w:rsidRDefault="00984C37" w:rsidP="00964AA9">
            <w:pPr>
              <w:jc w:val="both"/>
            </w:pPr>
            <w:r>
              <w:rPr>
                <w:b/>
              </w:rPr>
              <w:t>Зона</w:t>
            </w:r>
          </w:p>
        </w:tc>
        <w:tc>
          <w:tcPr>
            <w:tcW w:w="12792" w:type="dxa"/>
          </w:tcPr>
          <w:p w:rsidR="00984C37" w:rsidRDefault="00984C37" w:rsidP="00964AA9">
            <w:pPr>
              <w:jc w:val="both"/>
            </w:pPr>
            <w:r>
              <w:rPr>
                <w:b/>
              </w:rPr>
              <w:t>Описание</w:t>
            </w:r>
          </w:p>
        </w:tc>
      </w:tr>
      <w:tr w:rsidR="00984C37" w:rsidTr="002367D1">
        <w:tc>
          <w:tcPr>
            <w:tcW w:w="1951" w:type="dxa"/>
          </w:tcPr>
          <w:p w:rsidR="00984C37" w:rsidRDefault="00984C37" w:rsidP="00964AA9">
            <w:pPr>
              <w:jc w:val="both"/>
            </w:pPr>
            <w:r>
              <w:t>Первая колонка</w:t>
            </w:r>
          </w:p>
        </w:tc>
        <w:tc>
          <w:tcPr>
            <w:tcW w:w="12792" w:type="dxa"/>
          </w:tcPr>
          <w:p w:rsidR="00984C37" w:rsidRDefault="00984C37" w:rsidP="00964AA9">
            <w:pPr>
              <w:jc w:val="both"/>
            </w:pPr>
            <w:r>
              <w:t>Быстрые ссылки на разделы сайта:</w:t>
            </w:r>
          </w:p>
          <w:p w:rsidR="00984C37" w:rsidRDefault="00984C37" w:rsidP="00964AA9">
            <w:pPr>
              <w:jc w:val="both"/>
            </w:pPr>
            <w:r>
              <w:t>Каталог товаров – ссылка на категорию Каталог товаров</w:t>
            </w:r>
          </w:p>
          <w:p w:rsidR="00984C37" w:rsidRDefault="00984C37" w:rsidP="00964AA9">
            <w:pPr>
              <w:jc w:val="both"/>
            </w:pPr>
            <w:r>
              <w:t>Услуги – ссылка на категорию Услуги</w:t>
            </w:r>
          </w:p>
          <w:p w:rsidR="00984C37" w:rsidRDefault="00984C37" w:rsidP="00964AA9">
            <w:pPr>
              <w:jc w:val="both"/>
            </w:pPr>
            <w:r>
              <w:t>Готовые решения – ссылка на категорию Готовые решения</w:t>
            </w:r>
          </w:p>
          <w:p w:rsidR="00984C37" w:rsidRDefault="00984C37" w:rsidP="00964AA9">
            <w:pPr>
              <w:jc w:val="both"/>
            </w:pPr>
            <w:r>
              <w:t>Наши проекты – ссылка на Страницу «Наши проекты»</w:t>
            </w:r>
          </w:p>
          <w:p w:rsidR="00984C37" w:rsidRDefault="00984C37" w:rsidP="00964AA9">
            <w:pPr>
              <w:jc w:val="both"/>
            </w:pPr>
            <w:r>
              <w:t xml:space="preserve">Блог – ссылка на страницу </w:t>
            </w:r>
            <w:proofErr w:type="spellStart"/>
            <w:r>
              <w:t>блога</w:t>
            </w:r>
            <w:proofErr w:type="spellEnd"/>
          </w:p>
          <w:p w:rsidR="00984C37" w:rsidRDefault="00984C37" w:rsidP="00964AA9">
            <w:pPr>
              <w:jc w:val="both"/>
            </w:pPr>
            <w:r>
              <w:t>Доставка и оплата – статья «Доставка и оплата»</w:t>
            </w:r>
          </w:p>
          <w:p w:rsidR="00984C37" w:rsidRDefault="00984C37" w:rsidP="00964AA9">
            <w:pPr>
              <w:jc w:val="both"/>
            </w:pPr>
            <w:r>
              <w:t>О нас – статья «О нас»</w:t>
            </w:r>
          </w:p>
          <w:p w:rsidR="00984C37" w:rsidRDefault="00984C37" w:rsidP="00964AA9">
            <w:pPr>
              <w:jc w:val="both"/>
            </w:pPr>
            <w:r>
              <w:t>Контакты – статья «Контакты»</w:t>
            </w:r>
          </w:p>
        </w:tc>
      </w:tr>
      <w:tr w:rsidR="00984C37" w:rsidTr="002367D1">
        <w:tc>
          <w:tcPr>
            <w:tcW w:w="1951" w:type="dxa"/>
            <w:vMerge w:val="restart"/>
          </w:tcPr>
          <w:p w:rsidR="00984C37" w:rsidRDefault="00984C37" w:rsidP="00964AA9">
            <w:pPr>
              <w:jc w:val="both"/>
            </w:pPr>
            <w:r>
              <w:t>Вторая колонка</w:t>
            </w:r>
          </w:p>
        </w:tc>
        <w:tc>
          <w:tcPr>
            <w:tcW w:w="12792" w:type="dxa"/>
          </w:tcPr>
          <w:p w:rsidR="00984C37" w:rsidRDefault="00984C37" w:rsidP="00964AA9">
            <w:pPr>
              <w:jc w:val="both"/>
            </w:pPr>
            <w:r>
              <w:t>Телефоны</w:t>
            </w:r>
          </w:p>
        </w:tc>
      </w:tr>
      <w:tr w:rsidR="00984C37" w:rsidTr="002367D1">
        <w:tc>
          <w:tcPr>
            <w:tcW w:w="1951" w:type="dxa"/>
            <w:vMerge/>
          </w:tcPr>
          <w:p w:rsidR="00984C37" w:rsidRDefault="00984C37" w:rsidP="00964AA9">
            <w:pPr>
              <w:jc w:val="both"/>
            </w:pPr>
          </w:p>
        </w:tc>
        <w:tc>
          <w:tcPr>
            <w:tcW w:w="12792" w:type="dxa"/>
          </w:tcPr>
          <w:p w:rsidR="00984C37" w:rsidRDefault="00984C37" w:rsidP="00964AA9">
            <w:pPr>
              <w:jc w:val="both"/>
            </w:pPr>
            <w:r>
              <w:t>Форма обратной связи:</w:t>
            </w:r>
          </w:p>
          <w:p w:rsidR="00984C37" w:rsidRPr="00E62762" w:rsidRDefault="00984C37" w:rsidP="00964AA9">
            <w:pPr>
              <w:jc w:val="both"/>
            </w:pPr>
            <w:r>
              <w:t>Текст «Напишите нам» оформлен ссылкой с переходом на страницу «Контакты»</w:t>
            </w:r>
          </w:p>
        </w:tc>
      </w:tr>
      <w:tr w:rsidR="00984C37" w:rsidTr="002367D1">
        <w:tc>
          <w:tcPr>
            <w:tcW w:w="1951" w:type="dxa"/>
            <w:vMerge/>
          </w:tcPr>
          <w:p w:rsidR="00984C37" w:rsidRDefault="00984C37" w:rsidP="00964AA9">
            <w:pPr>
              <w:jc w:val="both"/>
            </w:pPr>
          </w:p>
        </w:tc>
        <w:tc>
          <w:tcPr>
            <w:tcW w:w="12792" w:type="dxa"/>
          </w:tcPr>
          <w:p w:rsidR="00984C37" w:rsidRDefault="00984C37" w:rsidP="00964AA9">
            <w:pPr>
              <w:jc w:val="both"/>
            </w:pPr>
            <w:r>
              <w:t>Подписка на рассылку:</w:t>
            </w:r>
          </w:p>
          <w:p w:rsidR="00984C37" w:rsidRPr="00E62762" w:rsidRDefault="00984C37" w:rsidP="00964AA9">
            <w:pPr>
              <w:jc w:val="both"/>
            </w:pPr>
            <w:r>
              <w:t xml:space="preserve">Поле для ввода </w:t>
            </w:r>
            <w:r>
              <w:rPr>
                <w:lang w:val="en-US"/>
              </w:rPr>
              <w:t>e</w:t>
            </w:r>
            <w:r w:rsidRPr="00E62762">
              <w:t>-</w:t>
            </w:r>
            <w:r>
              <w:rPr>
                <w:lang w:val="en-US"/>
              </w:rPr>
              <w:t>mail</w:t>
            </w:r>
            <w:r w:rsidRPr="00E62762">
              <w:t xml:space="preserve"> </w:t>
            </w:r>
            <w:r>
              <w:t>клиента. При нажатии кнопки «Отправить» отобразить в этом же поле текст «Вы подписались на рассылку!»</w:t>
            </w:r>
          </w:p>
        </w:tc>
      </w:tr>
      <w:tr w:rsidR="00984C37" w:rsidTr="002367D1">
        <w:tc>
          <w:tcPr>
            <w:tcW w:w="1951" w:type="dxa"/>
            <w:vMerge w:val="restart"/>
          </w:tcPr>
          <w:p w:rsidR="00984C37" w:rsidRDefault="00984C37" w:rsidP="00964AA9">
            <w:pPr>
              <w:jc w:val="both"/>
            </w:pPr>
            <w:r>
              <w:t>Третья колонка</w:t>
            </w:r>
          </w:p>
        </w:tc>
        <w:tc>
          <w:tcPr>
            <w:tcW w:w="12792" w:type="dxa"/>
          </w:tcPr>
          <w:p w:rsidR="00984C37" w:rsidRDefault="00984C37" w:rsidP="00964AA9">
            <w:pPr>
              <w:jc w:val="both"/>
            </w:pPr>
            <w:r>
              <w:t>Адрес</w:t>
            </w:r>
          </w:p>
        </w:tc>
      </w:tr>
      <w:tr w:rsidR="00984C37" w:rsidTr="002367D1">
        <w:tc>
          <w:tcPr>
            <w:tcW w:w="1951" w:type="dxa"/>
            <w:vMerge/>
          </w:tcPr>
          <w:p w:rsidR="00984C37" w:rsidRDefault="00984C37" w:rsidP="00964AA9">
            <w:pPr>
              <w:jc w:val="both"/>
            </w:pPr>
          </w:p>
        </w:tc>
        <w:tc>
          <w:tcPr>
            <w:tcW w:w="12792" w:type="dxa"/>
          </w:tcPr>
          <w:p w:rsidR="00984C37" w:rsidRDefault="00984C37" w:rsidP="00964AA9">
            <w:pPr>
              <w:jc w:val="both"/>
            </w:pPr>
            <w:r>
              <w:t>Ярлыки соц</w:t>
            </w:r>
            <w:proofErr w:type="gramStart"/>
            <w:r>
              <w:t>.с</w:t>
            </w:r>
            <w:proofErr w:type="gramEnd"/>
            <w:r>
              <w:t>етей:</w:t>
            </w:r>
          </w:p>
          <w:p w:rsidR="00984C37" w:rsidRDefault="00984C37" w:rsidP="00964AA9">
            <w:pPr>
              <w:jc w:val="both"/>
            </w:pPr>
            <w:r>
              <w:t>При нажатии в отдельной вкладке открывается страница в соц</w:t>
            </w:r>
            <w:proofErr w:type="gramStart"/>
            <w:r>
              <w:t>.с</w:t>
            </w:r>
            <w:proofErr w:type="gramEnd"/>
            <w:r>
              <w:t>ети.</w:t>
            </w:r>
          </w:p>
        </w:tc>
      </w:tr>
    </w:tbl>
    <w:p w:rsidR="00984C37" w:rsidRDefault="00984C37" w:rsidP="00964AA9">
      <w:pPr>
        <w:pStyle w:val="1"/>
        <w:jc w:val="both"/>
      </w:pPr>
    </w:p>
    <w:p w:rsidR="00984C37" w:rsidRDefault="00984C37" w:rsidP="00964AA9">
      <w:pPr>
        <w:jc w:val="both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354F77" w:rsidRDefault="00354F77" w:rsidP="00964AA9">
      <w:pPr>
        <w:pStyle w:val="2"/>
        <w:numPr>
          <w:ilvl w:val="1"/>
          <w:numId w:val="7"/>
        </w:numPr>
        <w:ind w:left="567" w:hanging="578"/>
        <w:jc w:val="both"/>
      </w:pPr>
      <w:bookmarkStart w:id="11" w:name="_Toc497911736"/>
      <w:r>
        <w:lastRenderedPageBreak/>
        <w:t>Страницы.</w:t>
      </w:r>
      <w:bookmarkEnd w:id="11"/>
    </w:p>
    <w:p w:rsidR="00984C37" w:rsidRDefault="00C706C8" w:rsidP="00964AA9">
      <w:pPr>
        <w:pStyle w:val="3"/>
        <w:ind w:left="709" w:hanging="709"/>
        <w:jc w:val="both"/>
      </w:pPr>
      <w:bookmarkStart w:id="12" w:name="_Toc497911737"/>
      <w:r>
        <w:t>2.2.1</w:t>
      </w:r>
      <w:r w:rsidR="00476E10">
        <w:t xml:space="preserve">. </w:t>
      </w:r>
      <w:r w:rsidR="00984C37">
        <w:t>Главная.</w:t>
      </w:r>
      <w:bookmarkEnd w:id="12"/>
    </w:p>
    <w:p w:rsidR="003F02E3" w:rsidRPr="008C372E" w:rsidRDefault="003F02E3" w:rsidP="00964AA9">
      <w:pPr>
        <w:jc w:val="both"/>
        <w:rPr>
          <w:b/>
        </w:rPr>
      </w:pPr>
      <w:r w:rsidRPr="003F02E3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-300990</wp:posOffset>
            </wp:positionH>
            <wp:positionV relativeFrom="paragraph">
              <wp:posOffset>83820</wp:posOffset>
            </wp:positionV>
            <wp:extent cx="2790825" cy="5800725"/>
            <wp:effectExtent l="19050" t="0" r="9525" b="0"/>
            <wp:wrapSquare wrapText="bothSides"/>
            <wp:docPr id="2" name="Рисунок 1" descr="главна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лавная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372E">
        <w:rPr>
          <w:b/>
        </w:rPr>
        <w:t xml:space="preserve">Прототип: </w:t>
      </w:r>
    </w:p>
    <w:p w:rsidR="003F02E3" w:rsidRDefault="00464C1D" w:rsidP="00964AA9">
      <w:pPr>
        <w:jc w:val="both"/>
      </w:pPr>
      <w:hyperlink r:id="rId16" w:history="1">
        <w:r w:rsidR="003F02E3" w:rsidRPr="00912C12">
          <w:rPr>
            <w:rStyle w:val="a3"/>
          </w:rPr>
          <w:t>http://mqt157.axshare.com/home.html</w:t>
        </w:r>
      </w:hyperlink>
    </w:p>
    <w:p w:rsidR="00984C37" w:rsidRDefault="00984C37" w:rsidP="00964AA9">
      <w:pPr>
        <w:ind w:left="-851"/>
        <w:jc w:val="both"/>
      </w:pPr>
      <w:r w:rsidRPr="001C230B">
        <w:rPr>
          <w:b/>
        </w:rPr>
        <w:t>Хедер</w:t>
      </w:r>
      <w:r w:rsidRPr="001C230B">
        <w:rPr>
          <w:b/>
          <w:noProof/>
          <w:lang w:eastAsia="ru-RU"/>
        </w:rPr>
        <w:t>:</w:t>
      </w:r>
      <w:r>
        <w:rPr>
          <w:noProof/>
          <w:lang w:eastAsia="ru-RU"/>
        </w:rPr>
        <w:t xml:space="preserve"> </w:t>
      </w:r>
      <w:r>
        <w:t>Согласно п.</w:t>
      </w:r>
      <w:fldSimple w:instr=" REF _Ref497825101  \* MERGEFORMAT ">
        <w:r w:rsidR="008C639A">
          <w:t>Хедер</w:t>
        </w:r>
      </w:fldSimple>
    </w:p>
    <w:p w:rsidR="00984C37" w:rsidRDefault="00984C37" w:rsidP="00964AA9">
      <w:pPr>
        <w:jc w:val="both"/>
      </w:pPr>
      <w:proofErr w:type="spellStart"/>
      <w:r w:rsidRPr="001C230B">
        <w:rPr>
          <w:b/>
        </w:rPr>
        <w:t>Слайдшоу</w:t>
      </w:r>
      <w:proofErr w:type="spellEnd"/>
      <w:r w:rsidRPr="001C230B">
        <w:rPr>
          <w:b/>
        </w:rPr>
        <w:t xml:space="preserve"> – Баннеры на </w:t>
      </w:r>
      <w:proofErr w:type="gramStart"/>
      <w:r w:rsidRPr="001C230B">
        <w:rPr>
          <w:b/>
        </w:rPr>
        <w:t>главной</w:t>
      </w:r>
      <w:proofErr w:type="gramEnd"/>
      <w:r w:rsidRPr="001C230B">
        <w:rPr>
          <w:b/>
        </w:rPr>
        <w:t>:</w:t>
      </w:r>
      <w:r w:rsidR="002367D1">
        <w:rPr>
          <w:b/>
        </w:rPr>
        <w:t xml:space="preserve"> </w:t>
      </w:r>
      <w:r>
        <w:t>Зона отображения баннеров с возможностью прокрутки по стрелкам и автоматической сменой изображения в 3 секунды.</w:t>
      </w:r>
    </w:p>
    <w:p w:rsidR="00984C37" w:rsidRDefault="00984C37" w:rsidP="00964AA9">
      <w:pPr>
        <w:jc w:val="both"/>
      </w:pPr>
      <w:r w:rsidRPr="001C230B">
        <w:rPr>
          <w:b/>
        </w:rPr>
        <w:t>Предложения:</w:t>
      </w:r>
      <w:r w:rsidR="002367D1">
        <w:rPr>
          <w:b/>
        </w:rPr>
        <w:t xml:space="preserve"> </w:t>
      </w:r>
      <w:r>
        <w:t xml:space="preserve">Три блока о целевых направлениях компании. Каждый блок содержит заголовок, изображение, основной текст и ссылается на раздел сайта. </w:t>
      </w:r>
    </w:p>
    <w:p w:rsidR="00984C37" w:rsidRDefault="00984C37" w:rsidP="00964AA9">
      <w:pPr>
        <w:jc w:val="both"/>
      </w:pPr>
      <w:proofErr w:type="spellStart"/>
      <w:r w:rsidRPr="001C230B">
        <w:rPr>
          <w:b/>
        </w:rPr>
        <w:t>Слайдшоу</w:t>
      </w:r>
      <w:proofErr w:type="spellEnd"/>
      <w:r w:rsidRPr="001C230B">
        <w:rPr>
          <w:b/>
        </w:rPr>
        <w:t xml:space="preserve"> – </w:t>
      </w:r>
      <w:proofErr w:type="spellStart"/>
      <w:r w:rsidRPr="001C230B">
        <w:rPr>
          <w:b/>
        </w:rPr>
        <w:t>Портфолио</w:t>
      </w:r>
      <w:proofErr w:type="spellEnd"/>
      <w:r w:rsidRPr="001C230B">
        <w:rPr>
          <w:b/>
        </w:rPr>
        <w:t>:</w:t>
      </w:r>
      <w:r w:rsidR="002367D1">
        <w:rPr>
          <w:b/>
        </w:rPr>
        <w:t xml:space="preserve"> </w:t>
      </w:r>
      <w:r>
        <w:t>Зона отображения проектов с возможностью прокрутки по стрелкам и автоматической сменой изображения в 3 секунды. Каждый блок содержит изображение, название проекта и ссылается на проект.</w:t>
      </w:r>
    </w:p>
    <w:p w:rsidR="00984C37" w:rsidRDefault="00984C37" w:rsidP="00964AA9">
      <w:pPr>
        <w:jc w:val="both"/>
      </w:pPr>
      <w:proofErr w:type="spellStart"/>
      <w:r w:rsidRPr="001C230B">
        <w:rPr>
          <w:b/>
        </w:rPr>
        <w:t>Сео-текст</w:t>
      </w:r>
      <w:proofErr w:type="spellEnd"/>
      <w:r w:rsidRPr="001C230B">
        <w:rPr>
          <w:b/>
        </w:rPr>
        <w:t>:</w:t>
      </w:r>
      <w:r w:rsidR="002367D1">
        <w:rPr>
          <w:b/>
        </w:rPr>
        <w:t xml:space="preserve"> </w:t>
      </w:r>
      <w:r>
        <w:t xml:space="preserve">Текстовая зона для описания деятельности компании. </w:t>
      </w:r>
    </w:p>
    <w:p w:rsidR="00984C37" w:rsidRDefault="00984C37" w:rsidP="00964AA9">
      <w:pPr>
        <w:jc w:val="both"/>
      </w:pPr>
      <w:r w:rsidRPr="001C230B">
        <w:rPr>
          <w:b/>
        </w:rPr>
        <w:t>Хиты продаж:</w:t>
      </w:r>
      <w:r w:rsidR="002367D1">
        <w:rPr>
          <w:b/>
        </w:rPr>
        <w:t xml:space="preserve"> </w:t>
      </w:r>
      <w:r>
        <w:t>Зона отображения избранных товаров (3). Каждый блок содержит изображение, название товара, цену и ссылается на товар.</w:t>
      </w:r>
    </w:p>
    <w:p w:rsidR="00984C37" w:rsidRPr="001C230B" w:rsidRDefault="00984C37" w:rsidP="00964AA9">
      <w:pPr>
        <w:jc w:val="both"/>
      </w:pPr>
      <w:r w:rsidRPr="001C230B">
        <w:rPr>
          <w:b/>
        </w:rPr>
        <w:t xml:space="preserve">Футер: </w:t>
      </w:r>
      <w:r>
        <w:rPr>
          <w:b/>
        </w:rPr>
        <w:t xml:space="preserve"> </w:t>
      </w:r>
      <w:r>
        <w:t>Согласно п.</w:t>
      </w:r>
      <w:fldSimple w:instr=" REF _Ref497825087  \* MERGEFORMAT ">
        <w:r w:rsidR="008C639A">
          <w:t>Футер.</w:t>
        </w:r>
      </w:fldSimple>
    </w:p>
    <w:p w:rsidR="009A1633" w:rsidRDefault="009A1633" w:rsidP="00964AA9">
      <w:pPr>
        <w:jc w:val="both"/>
      </w:pPr>
    </w:p>
    <w:p w:rsidR="00C73194" w:rsidRDefault="00C73194" w:rsidP="00964AA9">
      <w:pPr>
        <w:jc w:val="both"/>
      </w:pPr>
      <w:r>
        <w:br w:type="page"/>
      </w:r>
    </w:p>
    <w:p w:rsidR="00C73194" w:rsidRDefault="00C706C8" w:rsidP="00964AA9">
      <w:pPr>
        <w:pStyle w:val="3"/>
        <w:ind w:left="709" w:hanging="709"/>
        <w:jc w:val="both"/>
      </w:pPr>
      <w:bookmarkStart w:id="13" w:name="_Toc497911738"/>
      <w:r>
        <w:lastRenderedPageBreak/>
        <w:t>2.2.2</w:t>
      </w:r>
      <w:r w:rsidR="00C73194">
        <w:t>. Категория.</w:t>
      </w:r>
      <w:bookmarkEnd w:id="13"/>
    </w:p>
    <w:p w:rsidR="00C73194" w:rsidRPr="008C372E" w:rsidRDefault="00C73194" w:rsidP="00964AA9">
      <w:pPr>
        <w:jc w:val="both"/>
        <w:rPr>
          <w:b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-349250</wp:posOffset>
            </wp:positionH>
            <wp:positionV relativeFrom="paragraph">
              <wp:posOffset>99695</wp:posOffset>
            </wp:positionV>
            <wp:extent cx="3501390" cy="6105525"/>
            <wp:effectExtent l="19050" t="0" r="3810" b="0"/>
            <wp:wrapSquare wrapText="bothSides"/>
            <wp:docPr id="3" name="Рисунок 2" descr="категор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тегория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372E">
        <w:rPr>
          <w:b/>
        </w:rPr>
        <w:t xml:space="preserve">Прототип: </w:t>
      </w:r>
    </w:p>
    <w:p w:rsidR="00C73194" w:rsidRDefault="002367D1" w:rsidP="00964AA9">
      <w:pPr>
        <w:jc w:val="both"/>
      </w:pPr>
      <w:hyperlink r:id="rId18" w:history="1">
        <w:r w:rsidRPr="00BB0AB5">
          <w:rPr>
            <w:rStyle w:val="a3"/>
          </w:rPr>
          <w:t>http://mqt157.axshare.com/#p=category</w:t>
        </w:r>
      </w:hyperlink>
    </w:p>
    <w:p w:rsidR="00C73194" w:rsidRDefault="00C73194" w:rsidP="00964AA9">
      <w:pPr>
        <w:ind w:left="-851"/>
        <w:jc w:val="both"/>
      </w:pPr>
      <w:r w:rsidRPr="001C230B">
        <w:rPr>
          <w:b/>
        </w:rPr>
        <w:t>Хедер</w:t>
      </w:r>
      <w:r w:rsidRPr="001C230B">
        <w:rPr>
          <w:b/>
          <w:noProof/>
          <w:lang w:eastAsia="ru-RU"/>
        </w:rPr>
        <w:t>:</w:t>
      </w:r>
      <w:r>
        <w:rPr>
          <w:noProof/>
          <w:lang w:eastAsia="ru-RU"/>
        </w:rPr>
        <w:t xml:space="preserve"> </w:t>
      </w:r>
      <w:r>
        <w:t>Согласно п.</w:t>
      </w:r>
      <w:fldSimple w:instr=" REF _Ref497825101  \* MERGEFORMAT ">
        <w:r>
          <w:t>Хедер</w:t>
        </w:r>
      </w:fldSimple>
    </w:p>
    <w:p w:rsidR="00C73194" w:rsidRDefault="00C73194" w:rsidP="00964AA9">
      <w:pPr>
        <w:ind w:left="-851"/>
        <w:jc w:val="both"/>
      </w:pPr>
      <w:r w:rsidRPr="00C73194">
        <w:rPr>
          <w:b/>
        </w:rPr>
        <w:t>Хлебные крошки:</w:t>
      </w:r>
      <w:r w:rsidR="002367D1">
        <w:rPr>
          <w:b/>
        </w:rPr>
        <w:t xml:space="preserve"> </w:t>
      </w:r>
      <w:r>
        <w:t>Стандартно, начиная с Главной.</w:t>
      </w:r>
    </w:p>
    <w:p w:rsidR="00C73194" w:rsidRDefault="00C73194" w:rsidP="00964AA9">
      <w:pPr>
        <w:ind w:left="-851"/>
        <w:jc w:val="both"/>
      </w:pPr>
      <w:r w:rsidRPr="00C73194">
        <w:rPr>
          <w:b/>
        </w:rPr>
        <w:t>Боковое меню:</w:t>
      </w:r>
      <w:r w:rsidR="002367D1">
        <w:rPr>
          <w:b/>
        </w:rPr>
        <w:t xml:space="preserve"> </w:t>
      </w:r>
      <w:r>
        <w:t xml:space="preserve">Показываем все уровни подкатегорий. Категории с подкатегориями отображаем с маркером треугольника. По нажатию на треугольник раскрываются подкатегории. </w:t>
      </w:r>
      <w:r w:rsidR="00C706C8">
        <w:t>Текущую выбранную категорию выделяем зрительно.</w:t>
      </w:r>
    </w:p>
    <w:p w:rsidR="00C73194" w:rsidRDefault="00C73194" w:rsidP="00964AA9">
      <w:pPr>
        <w:ind w:left="-851"/>
        <w:jc w:val="both"/>
      </w:pPr>
      <w:r w:rsidRPr="00C73194">
        <w:rPr>
          <w:b/>
        </w:rPr>
        <w:t>Блок Контакты:</w:t>
      </w:r>
      <w:r w:rsidR="002367D1">
        <w:rPr>
          <w:b/>
        </w:rPr>
        <w:t xml:space="preserve"> </w:t>
      </w:r>
      <w:proofErr w:type="gramStart"/>
      <w:r>
        <w:t>Текстовый</w:t>
      </w:r>
      <w:proofErr w:type="gramEnd"/>
      <w:r>
        <w:t xml:space="preserve"> с кнопкой «Позвоните мне». При нажатии на кнопку появляется окно для ввода номера телефона с «маской». После ввода и нажатия </w:t>
      </w:r>
      <w:r>
        <w:rPr>
          <w:lang w:val="en-US"/>
        </w:rPr>
        <w:t>Enter</w:t>
      </w:r>
      <w:r w:rsidRPr="00FC3E7B">
        <w:t xml:space="preserve"> </w:t>
      </w:r>
      <w:r>
        <w:t>или кнопки</w:t>
      </w:r>
      <w:proofErr w:type="gramStart"/>
      <w:r>
        <w:t xml:space="preserve"> </w:t>
      </w:r>
      <w:r w:rsidRPr="00FC3E7B">
        <w:t>О</w:t>
      </w:r>
      <w:proofErr w:type="gramEnd"/>
      <w:r w:rsidRPr="00FC3E7B">
        <w:t>тправить открывается окно с сообщением об успешном полу</w:t>
      </w:r>
      <w:r>
        <w:t>чении заявки и кнопкой Закрыть.</w:t>
      </w:r>
    </w:p>
    <w:p w:rsidR="00C73194" w:rsidRDefault="00C73194" w:rsidP="00964AA9">
      <w:pPr>
        <w:ind w:left="-851"/>
        <w:jc w:val="both"/>
      </w:pPr>
      <w:r w:rsidRPr="00C73194">
        <w:rPr>
          <w:b/>
        </w:rPr>
        <w:t>Заголовок страницы:</w:t>
      </w:r>
      <w:r w:rsidR="002367D1">
        <w:rPr>
          <w:b/>
        </w:rPr>
        <w:t xml:space="preserve"> </w:t>
      </w:r>
      <w:r>
        <w:t xml:space="preserve">Название текущей категории, в </w:t>
      </w:r>
      <w:r w:rsidR="00964AA9">
        <w:t xml:space="preserve">теге </w:t>
      </w:r>
      <w:r>
        <w:rPr>
          <w:lang w:val="en-US"/>
        </w:rPr>
        <w:t>H</w:t>
      </w:r>
      <w:r w:rsidRPr="00C73194">
        <w:t>1.</w:t>
      </w:r>
    </w:p>
    <w:p w:rsidR="00C73194" w:rsidRDefault="00C73194" w:rsidP="00964AA9">
      <w:pPr>
        <w:ind w:left="-851"/>
        <w:jc w:val="both"/>
      </w:pPr>
      <w:r w:rsidRPr="00C73194">
        <w:rPr>
          <w:b/>
        </w:rPr>
        <w:t>Баннер:</w:t>
      </w:r>
      <w:r w:rsidR="002367D1">
        <w:rPr>
          <w:b/>
        </w:rPr>
        <w:t xml:space="preserve"> </w:t>
      </w:r>
      <w:r>
        <w:t>Изображение текущей категории</w:t>
      </w:r>
      <w:proofErr w:type="gramStart"/>
      <w:r>
        <w:t>.</w:t>
      </w:r>
      <w:proofErr w:type="gramEnd"/>
      <w:r w:rsidR="00C706C8">
        <w:t xml:space="preserve"> (</w:t>
      </w:r>
      <w:proofErr w:type="gramStart"/>
      <w:r w:rsidR="00C706C8">
        <w:t>н</w:t>
      </w:r>
      <w:proofErr w:type="gramEnd"/>
      <w:r w:rsidR="00C706C8">
        <w:t>еобязательный элемент)</w:t>
      </w:r>
    </w:p>
    <w:p w:rsidR="00C73194" w:rsidRPr="00C73194" w:rsidRDefault="00C73194" w:rsidP="00964AA9">
      <w:pPr>
        <w:ind w:left="-851"/>
        <w:jc w:val="both"/>
      </w:pPr>
      <w:r w:rsidRPr="00C73194">
        <w:rPr>
          <w:b/>
        </w:rPr>
        <w:t>Подкатегории:</w:t>
      </w:r>
      <w:r w:rsidR="002367D1">
        <w:rPr>
          <w:b/>
        </w:rPr>
        <w:t xml:space="preserve"> </w:t>
      </w:r>
      <w:r>
        <w:t>Дочерние категории в виде блоков с названием и изображением.</w:t>
      </w:r>
    </w:p>
    <w:p w:rsidR="00C73194" w:rsidRDefault="00C73194" w:rsidP="00964AA9">
      <w:pPr>
        <w:ind w:left="-851"/>
        <w:jc w:val="both"/>
      </w:pPr>
      <w:proofErr w:type="spellStart"/>
      <w:r w:rsidRPr="001C230B">
        <w:rPr>
          <w:b/>
        </w:rPr>
        <w:t>Сео-текст</w:t>
      </w:r>
      <w:proofErr w:type="spellEnd"/>
      <w:r w:rsidRPr="001C230B">
        <w:rPr>
          <w:b/>
        </w:rPr>
        <w:t>:</w:t>
      </w:r>
      <w:r w:rsidR="002367D1">
        <w:rPr>
          <w:b/>
        </w:rPr>
        <w:t xml:space="preserve"> </w:t>
      </w:r>
      <w:r>
        <w:t xml:space="preserve">Текстовая зона для описания текущей категории. </w:t>
      </w:r>
    </w:p>
    <w:p w:rsidR="00C73194" w:rsidRPr="001C230B" w:rsidRDefault="00C73194" w:rsidP="00964AA9">
      <w:pPr>
        <w:ind w:left="-851"/>
        <w:jc w:val="both"/>
      </w:pPr>
      <w:r w:rsidRPr="001C230B">
        <w:rPr>
          <w:b/>
        </w:rPr>
        <w:t xml:space="preserve">Футер: </w:t>
      </w:r>
      <w:r>
        <w:rPr>
          <w:b/>
        </w:rPr>
        <w:t xml:space="preserve"> </w:t>
      </w:r>
      <w:r>
        <w:t>Согласно п.</w:t>
      </w:r>
      <w:fldSimple w:instr=" REF _Ref497825087  \* MERGEFORMAT ">
        <w:r>
          <w:t>Футер.</w:t>
        </w:r>
      </w:fldSimple>
    </w:p>
    <w:p w:rsidR="00C73194" w:rsidRDefault="00C73194" w:rsidP="00964AA9">
      <w:pPr>
        <w:jc w:val="both"/>
      </w:pPr>
    </w:p>
    <w:p w:rsidR="00C706C8" w:rsidRDefault="00C706C8" w:rsidP="00964AA9">
      <w:pPr>
        <w:jc w:val="both"/>
      </w:pPr>
      <w:r>
        <w:br w:type="page"/>
      </w:r>
    </w:p>
    <w:p w:rsidR="00C706C8" w:rsidRDefault="00C706C8" w:rsidP="00964AA9">
      <w:pPr>
        <w:pStyle w:val="3"/>
        <w:ind w:left="709" w:hanging="709"/>
        <w:jc w:val="both"/>
      </w:pPr>
      <w:bookmarkStart w:id="14" w:name="_Toc497911739"/>
      <w:r>
        <w:lastRenderedPageBreak/>
        <w:t>2.2.3. Подкатегория.</w:t>
      </w:r>
      <w:bookmarkEnd w:id="14"/>
    </w:p>
    <w:p w:rsidR="00C706C8" w:rsidRPr="008C372E" w:rsidRDefault="00964AA9" w:rsidP="00964AA9">
      <w:pPr>
        <w:jc w:val="both"/>
        <w:rPr>
          <w:b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-405765</wp:posOffset>
            </wp:positionH>
            <wp:positionV relativeFrom="paragraph">
              <wp:posOffset>61595</wp:posOffset>
            </wp:positionV>
            <wp:extent cx="3540760" cy="6143625"/>
            <wp:effectExtent l="19050" t="0" r="2540" b="0"/>
            <wp:wrapSquare wrapText="bothSides"/>
            <wp:docPr id="5" name="Рисунок 4" descr="покатегор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категория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06C8" w:rsidRPr="008C372E">
        <w:rPr>
          <w:b/>
        </w:rPr>
        <w:t xml:space="preserve">Прототип: </w:t>
      </w:r>
    </w:p>
    <w:p w:rsidR="00C706C8" w:rsidRDefault="00464C1D" w:rsidP="00964AA9">
      <w:pPr>
        <w:jc w:val="both"/>
      </w:pPr>
      <w:hyperlink r:id="rId20" w:anchor="p=subcategory__grid_" w:history="1">
        <w:r w:rsidR="00964AA9" w:rsidRPr="00912C12">
          <w:rPr>
            <w:rStyle w:val="a3"/>
          </w:rPr>
          <w:t>http://mqt157.axshare.com/#p=subcategory__grid_</w:t>
        </w:r>
      </w:hyperlink>
    </w:p>
    <w:p w:rsidR="00964AA9" w:rsidRDefault="00464C1D" w:rsidP="00964AA9">
      <w:pPr>
        <w:jc w:val="both"/>
      </w:pPr>
      <w:hyperlink r:id="rId21" w:anchor="p=subcategory__list_" w:history="1">
        <w:r w:rsidR="00964AA9" w:rsidRPr="00912C12">
          <w:rPr>
            <w:rStyle w:val="a3"/>
          </w:rPr>
          <w:t>http://mqt157.axshare.com/#p=subcategory__list_</w:t>
        </w:r>
      </w:hyperlink>
    </w:p>
    <w:p w:rsidR="00C706C8" w:rsidRDefault="00C706C8" w:rsidP="00964AA9">
      <w:pPr>
        <w:ind w:left="-851"/>
        <w:jc w:val="both"/>
      </w:pPr>
      <w:r w:rsidRPr="001C230B">
        <w:rPr>
          <w:b/>
        </w:rPr>
        <w:t>Хедер</w:t>
      </w:r>
      <w:r w:rsidRPr="001C230B">
        <w:rPr>
          <w:b/>
          <w:noProof/>
          <w:lang w:eastAsia="ru-RU"/>
        </w:rPr>
        <w:t>:</w:t>
      </w:r>
      <w:r>
        <w:rPr>
          <w:noProof/>
          <w:lang w:eastAsia="ru-RU"/>
        </w:rPr>
        <w:t xml:space="preserve"> </w:t>
      </w:r>
      <w:r>
        <w:t>Согласно п.</w:t>
      </w:r>
      <w:fldSimple w:instr=" REF _Ref497825101  \* MERGEFORMAT ">
        <w:r>
          <w:t>Хедер</w:t>
        </w:r>
      </w:fldSimple>
    </w:p>
    <w:p w:rsidR="00C706C8" w:rsidRDefault="00C706C8" w:rsidP="00964AA9">
      <w:pPr>
        <w:ind w:left="-851"/>
        <w:jc w:val="both"/>
      </w:pPr>
      <w:r w:rsidRPr="00C73194">
        <w:rPr>
          <w:b/>
        </w:rPr>
        <w:t>Хлебные крошки:</w:t>
      </w:r>
      <w:r w:rsidR="002367D1">
        <w:rPr>
          <w:b/>
        </w:rPr>
        <w:t xml:space="preserve"> </w:t>
      </w:r>
      <w:r>
        <w:t>Стандартно, начиная с Главной.</w:t>
      </w:r>
    </w:p>
    <w:p w:rsidR="00C706C8" w:rsidRDefault="00C706C8" w:rsidP="00964AA9">
      <w:pPr>
        <w:ind w:left="-851"/>
        <w:jc w:val="both"/>
      </w:pPr>
      <w:r w:rsidRPr="00C73194">
        <w:rPr>
          <w:b/>
        </w:rPr>
        <w:t>Боковое меню:</w:t>
      </w:r>
      <w:r w:rsidR="002367D1">
        <w:rPr>
          <w:b/>
        </w:rPr>
        <w:t xml:space="preserve"> </w:t>
      </w:r>
      <w:r>
        <w:t>Показываем все уровни подкатегорий. Категории с подкатегориями отображаем с маркером треугольника. По нажатию на треугольник раскрываются подкатегории.  Текущую выбранную категорию выделяем зрительно.</w:t>
      </w:r>
    </w:p>
    <w:p w:rsidR="00964AA9" w:rsidRDefault="00964AA9" w:rsidP="00964AA9">
      <w:pPr>
        <w:ind w:left="-851"/>
        <w:jc w:val="both"/>
      </w:pPr>
      <w:r w:rsidRPr="00964AA9">
        <w:rPr>
          <w:b/>
        </w:rPr>
        <w:t>Фильтр:</w:t>
      </w:r>
      <w:r w:rsidR="002367D1">
        <w:rPr>
          <w:b/>
        </w:rPr>
        <w:t xml:space="preserve"> </w:t>
      </w:r>
      <w:r>
        <w:t>Отображаем фильтры для текущей категории.</w:t>
      </w:r>
    </w:p>
    <w:p w:rsidR="00C706C8" w:rsidRDefault="00C706C8" w:rsidP="00964AA9">
      <w:pPr>
        <w:ind w:left="-851"/>
        <w:jc w:val="both"/>
      </w:pPr>
      <w:r w:rsidRPr="00C73194">
        <w:rPr>
          <w:b/>
        </w:rPr>
        <w:t>Блок Контакты:</w:t>
      </w:r>
      <w:r w:rsidR="002367D1">
        <w:rPr>
          <w:b/>
        </w:rPr>
        <w:t xml:space="preserve"> </w:t>
      </w:r>
      <w:proofErr w:type="gramStart"/>
      <w:r>
        <w:t>Текстовый</w:t>
      </w:r>
      <w:proofErr w:type="gramEnd"/>
      <w:r>
        <w:t xml:space="preserve"> с кнопкой «Позвоните мне». При нажатии на кнопку появляется окно для ввода номера телефона с «маской». После ввода и нажатия </w:t>
      </w:r>
      <w:r>
        <w:rPr>
          <w:lang w:val="en-US"/>
        </w:rPr>
        <w:t>Enter</w:t>
      </w:r>
      <w:r w:rsidRPr="00FC3E7B">
        <w:t xml:space="preserve"> </w:t>
      </w:r>
      <w:r>
        <w:t>или кнопки</w:t>
      </w:r>
      <w:proofErr w:type="gramStart"/>
      <w:r>
        <w:t xml:space="preserve"> </w:t>
      </w:r>
      <w:r w:rsidRPr="00FC3E7B">
        <w:t>О</w:t>
      </w:r>
      <w:proofErr w:type="gramEnd"/>
      <w:r w:rsidRPr="00FC3E7B">
        <w:t>тправить открывается окно с сообщением об успешном полу</w:t>
      </w:r>
      <w:r>
        <w:t>чении заявки и кнопкой Закрыть.</w:t>
      </w:r>
    </w:p>
    <w:p w:rsidR="00C706C8" w:rsidRDefault="00C706C8" w:rsidP="00964AA9">
      <w:pPr>
        <w:ind w:left="-851"/>
        <w:jc w:val="both"/>
      </w:pPr>
      <w:r w:rsidRPr="00C73194">
        <w:rPr>
          <w:b/>
        </w:rPr>
        <w:t>Заголовок страницы:</w:t>
      </w:r>
      <w:r w:rsidR="002367D1">
        <w:rPr>
          <w:b/>
        </w:rPr>
        <w:t xml:space="preserve"> </w:t>
      </w:r>
      <w:r>
        <w:t xml:space="preserve">Название текущей категории, в </w:t>
      </w:r>
      <w:r w:rsidR="00964AA9">
        <w:t>теге</w:t>
      </w:r>
      <w:r>
        <w:t xml:space="preserve"> </w:t>
      </w:r>
      <w:r>
        <w:rPr>
          <w:lang w:val="en-US"/>
        </w:rPr>
        <w:t>H</w:t>
      </w:r>
      <w:r w:rsidRPr="00C73194">
        <w:t>1.</w:t>
      </w:r>
    </w:p>
    <w:p w:rsidR="00C706C8" w:rsidRDefault="00964AA9" w:rsidP="00964AA9">
      <w:pPr>
        <w:ind w:left="-851"/>
        <w:jc w:val="both"/>
      </w:pPr>
      <w:r>
        <w:rPr>
          <w:b/>
        </w:rPr>
        <w:t>Панель сортировки</w:t>
      </w:r>
      <w:r w:rsidR="00C706C8" w:rsidRPr="00C73194">
        <w:rPr>
          <w:b/>
        </w:rPr>
        <w:t>:</w:t>
      </w:r>
      <w:r w:rsidR="002367D1">
        <w:rPr>
          <w:b/>
        </w:rPr>
        <w:t xml:space="preserve"> </w:t>
      </w:r>
      <w:r>
        <w:t>Строка с выбором сортировки товаров (по умолчанию, по цене и т.д.) и выбором способа отображения товаров «Список» или «Сетка»</w:t>
      </w:r>
      <w:r w:rsidR="00C706C8">
        <w:t>.</w:t>
      </w:r>
    </w:p>
    <w:p w:rsidR="00C706C8" w:rsidRDefault="00964AA9" w:rsidP="002367D1">
      <w:pPr>
        <w:ind w:left="-567"/>
        <w:jc w:val="both"/>
      </w:pPr>
      <w:r>
        <w:rPr>
          <w:b/>
        </w:rPr>
        <w:t>Товары</w:t>
      </w:r>
      <w:r w:rsidR="00C706C8" w:rsidRPr="00C73194">
        <w:rPr>
          <w:b/>
        </w:rPr>
        <w:t>:</w:t>
      </w:r>
      <w:r w:rsidR="002367D1">
        <w:rPr>
          <w:b/>
        </w:rPr>
        <w:t xml:space="preserve"> </w:t>
      </w:r>
      <w:r>
        <w:t>Товары текущей категории</w:t>
      </w:r>
      <w:r w:rsidR="00C706C8">
        <w:t>.</w:t>
      </w:r>
      <w:r>
        <w:t xml:space="preserve"> Выводим изображение, название, цену и кнопку «Купить». Для режима отображения «Список» также выводим характеристики товара.</w:t>
      </w:r>
    </w:p>
    <w:p w:rsidR="00964AA9" w:rsidRPr="00C73194" w:rsidRDefault="00964AA9" w:rsidP="002367D1">
      <w:pPr>
        <w:ind w:left="-567"/>
        <w:jc w:val="both"/>
      </w:pPr>
      <w:r w:rsidRPr="00964AA9">
        <w:rPr>
          <w:b/>
        </w:rPr>
        <w:t>Пагинация:</w:t>
      </w:r>
      <w:r w:rsidR="002367D1">
        <w:rPr>
          <w:b/>
        </w:rPr>
        <w:t xml:space="preserve"> </w:t>
      </w:r>
      <w:r>
        <w:t>Навигация по страницам категории.</w:t>
      </w:r>
    </w:p>
    <w:p w:rsidR="00C706C8" w:rsidRDefault="00C706C8" w:rsidP="002367D1">
      <w:pPr>
        <w:ind w:left="-567"/>
        <w:jc w:val="both"/>
      </w:pPr>
      <w:proofErr w:type="spellStart"/>
      <w:r w:rsidRPr="001C230B">
        <w:rPr>
          <w:b/>
        </w:rPr>
        <w:t>Сео-текст</w:t>
      </w:r>
      <w:proofErr w:type="spellEnd"/>
      <w:r w:rsidRPr="001C230B">
        <w:rPr>
          <w:b/>
        </w:rPr>
        <w:t>:</w:t>
      </w:r>
      <w:r w:rsidR="002367D1">
        <w:rPr>
          <w:b/>
        </w:rPr>
        <w:t xml:space="preserve"> </w:t>
      </w:r>
      <w:r>
        <w:t xml:space="preserve">Текстовая зона для описания текущей категории. </w:t>
      </w:r>
    </w:p>
    <w:p w:rsidR="00C706C8" w:rsidRPr="001C230B" w:rsidRDefault="00C706C8" w:rsidP="002367D1">
      <w:pPr>
        <w:ind w:left="-567"/>
        <w:jc w:val="both"/>
      </w:pPr>
      <w:r w:rsidRPr="001C230B">
        <w:rPr>
          <w:b/>
        </w:rPr>
        <w:t xml:space="preserve">Футер: </w:t>
      </w:r>
      <w:r>
        <w:rPr>
          <w:b/>
        </w:rPr>
        <w:t xml:space="preserve"> </w:t>
      </w:r>
      <w:r>
        <w:t>Согласно п.</w:t>
      </w:r>
      <w:fldSimple w:instr=" REF _Ref497825087  \* MERGEFORMAT ">
        <w:r>
          <w:t>Футер.</w:t>
        </w:r>
      </w:fldSimple>
    </w:p>
    <w:p w:rsidR="002367D1" w:rsidRDefault="002367D1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EA27B6" w:rsidRDefault="00EA27B6" w:rsidP="00EA27B6">
      <w:pPr>
        <w:pStyle w:val="3"/>
        <w:ind w:left="709" w:hanging="709"/>
        <w:jc w:val="both"/>
      </w:pPr>
      <w:bookmarkStart w:id="15" w:name="_Toc497911740"/>
      <w:r>
        <w:lastRenderedPageBreak/>
        <w:t>2.2.4. Товар.</w:t>
      </w:r>
      <w:bookmarkEnd w:id="15"/>
    </w:p>
    <w:p w:rsidR="00EA27B6" w:rsidRPr="008C372E" w:rsidRDefault="00EA27B6" w:rsidP="00EA27B6">
      <w:pPr>
        <w:jc w:val="both"/>
        <w:rPr>
          <w:b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-396240</wp:posOffset>
            </wp:positionH>
            <wp:positionV relativeFrom="paragraph">
              <wp:posOffset>61595</wp:posOffset>
            </wp:positionV>
            <wp:extent cx="3409950" cy="6060440"/>
            <wp:effectExtent l="19050" t="0" r="0" b="0"/>
            <wp:wrapSquare wrapText="bothSides"/>
            <wp:docPr id="9" name="Рисунок 8" descr="това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овар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372E">
        <w:rPr>
          <w:b/>
        </w:rPr>
        <w:t xml:space="preserve">Прототип: </w:t>
      </w:r>
    </w:p>
    <w:p w:rsidR="00EA27B6" w:rsidRDefault="00464C1D" w:rsidP="00EA27B6">
      <w:pPr>
        <w:jc w:val="both"/>
      </w:pPr>
      <w:hyperlink r:id="rId23" w:anchor="p=product" w:history="1">
        <w:r w:rsidR="00EA27B6" w:rsidRPr="00912C12">
          <w:rPr>
            <w:rStyle w:val="a3"/>
          </w:rPr>
          <w:t>http://mqt157.axshare.com/#p=product</w:t>
        </w:r>
      </w:hyperlink>
    </w:p>
    <w:p w:rsidR="00EA27B6" w:rsidRDefault="00EA27B6" w:rsidP="00EA27B6">
      <w:pPr>
        <w:ind w:left="-851"/>
        <w:jc w:val="both"/>
      </w:pPr>
      <w:r w:rsidRPr="001C230B">
        <w:rPr>
          <w:b/>
        </w:rPr>
        <w:t>Хедер</w:t>
      </w:r>
      <w:r w:rsidRPr="001C230B">
        <w:rPr>
          <w:b/>
          <w:noProof/>
          <w:lang w:eastAsia="ru-RU"/>
        </w:rPr>
        <w:t>:</w:t>
      </w:r>
      <w:r>
        <w:rPr>
          <w:noProof/>
          <w:lang w:eastAsia="ru-RU"/>
        </w:rPr>
        <w:t xml:space="preserve"> </w:t>
      </w:r>
      <w:r>
        <w:t>Согласно п.</w:t>
      </w:r>
      <w:fldSimple w:instr=" REF _Ref497825101  \* MERGEFORMAT ">
        <w:r>
          <w:t>Хедер</w:t>
        </w:r>
      </w:fldSimple>
    </w:p>
    <w:p w:rsidR="00EA27B6" w:rsidRDefault="00EA27B6" w:rsidP="00EA27B6">
      <w:pPr>
        <w:ind w:left="-851"/>
        <w:jc w:val="both"/>
      </w:pPr>
      <w:r w:rsidRPr="00C73194">
        <w:rPr>
          <w:b/>
        </w:rPr>
        <w:t>Хлебные крошки:</w:t>
      </w:r>
      <w:r>
        <w:rPr>
          <w:b/>
        </w:rPr>
        <w:t xml:space="preserve"> </w:t>
      </w:r>
      <w:r>
        <w:t>Стандартно, начиная с Главной.</w:t>
      </w:r>
    </w:p>
    <w:p w:rsidR="00EA27B6" w:rsidRDefault="00EA27B6" w:rsidP="00EA27B6">
      <w:pPr>
        <w:ind w:left="-851"/>
        <w:jc w:val="both"/>
      </w:pPr>
      <w:r>
        <w:rPr>
          <w:b/>
        </w:rPr>
        <w:t>Изображение товара</w:t>
      </w:r>
      <w:r w:rsidRPr="00C73194">
        <w:rPr>
          <w:b/>
        </w:rPr>
        <w:t>:</w:t>
      </w:r>
      <w:r>
        <w:rPr>
          <w:b/>
        </w:rPr>
        <w:t xml:space="preserve"> </w:t>
      </w:r>
      <w:r>
        <w:t>Главное фото товара.</w:t>
      </w:r>
    </w:p>
    <w:p w:rsidR="00EA27B6" w:rsidRDefault="00EA27B6" w:rsidP="00EA27B6">
      <w:pPr>
        <w:ind w:left="-851"/>
        <w:jc w:val="both"/>
      </w:pPr>
      <w:r w:rsidRPr="00C73194">
        <w:rPr>
          <w:b/>
        </w:rPr>
        <w:t>Заголовок страницы:</w:t>
      </w:r>
      <w:r>
        <w:rPr>
          <w:b/>
        </w:rPr>
        <w:t xml:space="preserve"> </w:t>
      </w:r>
      <w:r>
        <w:t xml:space="preserve">Название текущего товара, в теге </w:t>
      </w:r>
      <w:r>
        <w:rPr>
          <w:lang w:val="en-US"/>
        </w:rPr>
        <w:t>H</w:t>
      </w:r>
      <w:r w:rsidRPr="00C73194">
        <w:t>1.</w:t>
      </w:r>
    </w:p>
    <w:p w:rsidR="00EA27B6" w:rsidRPr="00EA27B6" w:rsidRDefault="00EA27B6" w:rsidP="00EA27B6">
      <w:pPr>
        <w:ind w:left="-851"/>
        <w:jc w:val="both"/>
      </w:pPr>
      <w:r>
        <w:rPr>
          <w:b/>
        </w:rPr>
        <w:t xml:space="preserve">Модель: </w:t>
      </w:r>
      <w:r w:rsidRPr="00EA27B6">
        <w:t>Артикул товара.</w:t>
      </w:r>
    </w:p>
    <w:p w:rsidR="00EA27B6" w:rsidRPr="00EA27B6" w:rsidRDefault="00EA27B6" w:rsidP="00EA27B6">
      <w:pPr>
        <w:ind w:left="-851"/>
        <w:jc w:val="both"/>
      </w:pPr>
      <w:r>
        <w:rPr>
          <w:b/>
        </w:rPr>
        <w:t xml:space="preserve">Наличие: </w:t>
      </w:r>
      <w:r w:rsidRPr="00EA27B6">
        <w:t>Есть на складе</w:t>
      </w:r>
      <w:proofErr w:type="gramStart"/>
      <w:r w:rsidRPr="00EA27B6">
        <w:t>/Н</w:t>
      </w:r>
      <w:proofErr w:type="gramEnd"/>
      <w:r w:rsidRPr="00EA27B6">
        <w:t>ет на складе.</w:t>
      </w:r>
    </w:p>
    <w:p w:rsidR="00EA27B6" w:rsidRDefault="00EA27B6" w:rsidP="00EA27B6">
      <w:pPr>
        <w:ind w:left="-851"/>
        <w:jc w:val="both"/>
      </w:pPr>
      <w:r>
        <w:rPr>
          <w:b/>
        </w:rPr>
        <w:t xml:space="preserve">Цена: </w:t>
      </w:r>
      <w:r w:rsidRPr="00EA27B6">
        <w:t xml:space="preserve">текущая цена товара. В случае акций отображает текущую цену как зачеркнутую и </w:t>
      </w:r>
      <w:proofErr w:type="spellStart"/>
      <w:r w:rsidRPr="00EA27B6">
        <w:t>акционную</w:t>
      </w:r>
      <w:proofErr w:type="spellEnd"/>
      <w:r w:rsidRPr="00EA27B6">
        <w:t xml:space="preserve"> цену рядом.</w:t>
      </w:r>
    </w:p>
    <w:p w:rsidR="00EA27B6" w:rsidRDefault="00EA27B6" w:rsidP="00EA27B6">
      <w:pPr>
        <w:ind w:left="-851"/>
        <w:jc w:val="both"/>
      </w:pPr>
      <w:r>
        <w:rPr>
          <w:b/>
        </w:rPr>
        <w:t>Цвет:</w:t>
      </w:r>
      <w:r>
        <w:t xml:space="preserve"> Выбор опций товара из выпадающего списка.</w:t>
      </w:r>
    </w:p>
    <w:p w:rsidR="00EA27B6" w:rsidRPr="00EA27B6" w:rsidRDefault="00EA27B6" w:rsidP="00EA27B6">
      <w:pPr>
        <w:ind w:left="-851"/>
        <w:jc w:val="both"/>
      </w:pPr>
      <w:r>
        <w:rPr>
          <w:b/>
        </w:rPr>
        <w:t xml:space="preserve">Кнопка «Купить»: </w:t>
      </w:r>
      <w:r w:rsidRPr="00EA27B6">
        <w:t>при нажатии товар добавляется в корзину.</w:t>
      </w:r>
    </w:p>
    <w:p w:rsidR="00EA27B6" w:rsidRPr="00EA27B6" w:rsidRDefault="00EA27B6" w:rsidP="00EA27B6">
      <w:pPr>
        <w:ind w:left="-851"/>
        <w:jc w:val="both"/>
      </w:pPr>
      <w:r>
        <w:rPr>
          <w:b/>
        </w:rPr>
        <w:t xml:space="preserve">Кнопка «Купить в 1 клик»: </w:t>
      </w:r>
      <w:r>
        <w:t xml:space="preserve">При нажатии на кнопку появляется окно для ввода номера телефона с «маской». После ввода и нажатия </w:t>
      </w:r>
      <w:r>
        <w:rPr>
          <w:lang w:val="en-US"/>
        </w:rPr>
        <w:t>Enter</w:t>
      </w:r>
      <w:r w:rsidRPr="00FC3E7B">
        <w:t xml:space="preserve"> </w:t>
      </w:r>
      <w:r>
        <w:t xml:space="preserve">или кнопки </w:t>
      </w:r>
      <w:r w:rsidRPr="00FC3E7B">
        <w:t>Отправить открывается окно с сообщением об успешном полу</w:t>
      </w:r>
      <w:r>
        <w:t>чении заявки и кнопкой Закрыть. (эта кнопка аналогична кнопке</w:t>
      </w:r>
      <w:proofErr w:type="gramStart"/>
      <w:r>
        <w:t xml:space="preserve"> П</w:t>
      </w:r>
      <w:proofErr w:type="gramEnd"/>
      <w:r>
        <w:t>ерезвонить мне).</w:t>
      </w:r>
    </w:p>
    <w:p w:rsidR="00EA27B6" w:rsidRPr="00EA27B6" w:rsidRDefault="00EA27B6" w:rsidP="00EA27B6">
      <w:pPr>
        <w:ind w:left="-851"/>
        <w:jc w:val="both"/>
      </w:pPr>
      <w:r>
        <w:rPr>
          <w:b/>
        </w:rPr>
        <w:t>Блок «Преимущества»:</w:t>
      </w:r>
      <w:r w:rsidR="002367D1">
        <w:rPr>
          <w:b/>
        </w:rPr>
        <w:t xml:space="preserve"> </w:t>
      </w:r>
      <w:r w:rsidRPr="00EA27B6">
        <w:t>Фиксированный блок с перечислением торговых предложений сайта с картинками.</w:t>
      </w:r>
    </w:p>
    <w:p w:rsidR="00EA27B6" w:rsidRPr="00EA27B6" w:rsidRDefault="00EA27B6" w:rsidP="00EA27B6">
      <w:pPr>
        <w:ind w:left="-851"/>
        <w:jc w:val="both"/>
      </w:pPr>
      <w:r>
        <w:rPr>
          <w:b/>
        </w:rPr>
        <w:t xml:space="preserve"> Описание: </w:t>
      </w:r>
      <w:r w:rsidRPr="00EA27B6">
        <w:t xml:space="preserve">текстовое </w:t>
      </w:r>
      <w:proofErr w:type="spellStart"/>
      <w:r w:rsidRPr="00EA27B6">
        <w:t>сео-описание</w:t>
      </w:r>
      <w:proofErr w:type="spellEnd"/>
      <w:r w:rsidRPr="00EA27B6">
        <w:t xml:space="preserve"> товара.</w:t>
      </w:r>
    </w:p>
    <w:p w:rsidR="00EA27B6" w:rsidRPr="00EA27B6" w:rsidRDefault="00EA27B6" w:rsidP="00EA27B6">
      <w:pPr>
        <w:ind w:left="-851"/>
        <w:jc w:val="both"/>
      </w:pPr>
      <w:r>
        <w:rPr>
          <w:b/>
        </w:rPr>
        <w:t xml:space="preserve">Характеристики: </w:t>
      </w:r>
      <w:r w:rsidRPr="00EA27B6">
        <w:t>перечисление атрибутов товара.</w:t>
      </w:r>
    </w:p>
    <w:p w:rsidR="00EA27B6" w:rsidRPr="00EA27B6" w:rsidRDefault="00EA27B6" w:rsidP="00EA27B6">
      <w:pPr>
        <w:ind w:left="-851"/>
        <w:jc w:val="both"/>
      </w:pPr>
      <w:r>
        <w:rPr>
          <w:b/>
        </w:rPr>
        <w:t xml:space="preserve">Отзывы: </w:t>
      </w:r>
      <w:r w:rsidRPr="00EA27B6">
        <w:t>отображение отзывов товара и кнопка с формой для отзыва.</w:t>
      </w:r>
    </w:p>
    <w:p w:rsidR="00EA27B6" w:rsidRDefault="00EA27B6" w:rsidP="002367D1">
      <w:pPr>
        <w:ind w:left="-567"/>
        <w:jc w:val="both"/>
        <w:rPr>
          <w:b/>
        </w:rPr>
      </w:pPr>
      <w:r>
        <w:rPr>
          <w:b/>
        </w:rPr>
        <w:t xml:space="preserve">Блок «Рекомендуемые товары»: </w:t>
      </w:r>
      <w:r w:rsidRPr="00105034">
        <w:t>отображение других товаров</w:t>
      </w:r>
      <w:r w:rsidR="00105034" w:rsidRPr="00105034">
        <w:t xml:space="preserve"> (изображение, название, цена).</w:t>
      </w:r>
    </w:p>
    <w:p w:rsidR="00105034" w:rsidRDefault="00105034" w:rsidP="002367D1">
      <w:pPr>
        <w:ind w:left="-567"/>
        <w:jc w:val="both"/>
        <w:rPr>
          <w:b/>
        </w:rPr>
      </w:pPr>
      <w:r>
        <w:rPr>
          <w:b/>
        </w:rPr>
        <w:lastRenderedPageBreak/>
        <w:t xml:space="preserve">Блок «Вы просматривали»: </w:t>
      </w:r>
      <w:r w:rsidRPr="00105034">
        <w:t>отображение других товаров (изображение, название, цена).</w:t>
      </w:r>
    </w:p>
    <w:p w:rsidR="00EA27B6" w:rsidRDefault="00EA27B6" w:rsidP="002367D1">
      <w:pPr>
        <w:ind w:left="-567"/>
        <w:jc w:val="both"/>
      </w:pPr>
      <w:r w:rsidRPr="001C230B">
        <w:rPr>
          <w:b/>
        </w:rPr>
        <w:t xml:space="preserve">Футер: </w:t>
      </w:r>
      <w:r>
        <w:rPr>
          <w:b/>
        </w:rPr>
        <w:t xml:space="preserve"> </w:t>
      </w:r>
      <w:r>
        <w:t>Согласно п.</w:t>
      </w:r>
      <w:fldSimple w:instr=" REF _Ref497825087  \* MERGEFORMAT ">
        <w:r>
          <w:t>Футер.</w:t>
        </w:r>
      </w:fldSimple>
    </w:p>
    <w:p w:rsidR="00EC7B4E" w:rsidRDefault="00EC7B4E">
      <w:pPr>
        <w:rPr>
          <w:b/>
        </w:rPr>
      </w:pPr>
      <w:r>
        <w:rPr>
          <w:b/>
        </w:rPr>
        <w:br w:type="page"/>
      </w:r>
    </w:p>
    <w:p w:rsidR="00EC7B4E" w:rsidRDefault="00EC7B4E" w:rsidP="00EC7B4E">
      <w:pPr>
        <w:pStyle w:val="3"/>
        <w:ind w:left="709" w:hanging="709"/>
        <w:jc w:val="both"/>
      </w:pPr>
      <w:bookmarkStart w:id="16" w:name="_Toc497911741"/>
      <w:r>
        <w:lastRenderedPageBreak/>
        <w:t>2.2.5. Подкатегория (готовое решение).</w:t>
      </w:r>
      <w:bookmarkEnd w:id="16"/>
    </w:p>
    <w:p w:rsidR="00EC7B4E" w:rsidRPr="008C372E" w:rsidRDefault="002367D1" w:rsidP="00EC7B4E">
      <w:pPr>
        <w:jc w:val="both"/>
        <w:rPr>
          <w:b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-329565</wp:posOffset>
            </wp:positionH>
            <wp:positionV relativeFrom="paragraph">
              <wp:posOffset>90170</wp:posOffset>
            </wp:positionV>
            <wp:extent cx="2907030" cy="6334125"/>
            <wp:effectExtent l="19050" t="0" r="7620" b="0"/>
            <wp:wrapSquare wrapText="bothSides"/>
            <wp:docPr id="11" name="Рисунок 10" descr="готовое реше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отовое решение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7B4E" w:rsidRPr="008C372E">
        <w:rPr>
          <w:b/>
        </w:rPr>
        <w:t xml:space="preserve">Прототип: </w:t>
      </w:r>
    </w:p>
    <w:p w:rsidR="00EC7B4E" w:rsidRDefault="00464C1D" w:rsidP="00EC7B4E">
      <w:pPr>
        <w:jc w:val="both"/>
      </w:pPr>
      <w:hyperlink r:id="rId25" w:anchor="p=autoscheme-restaurants" w:history="1">
        <w:r w:rsidR="00EC7B4E" w:rsidRPr="00912C12">
          <w:rPr>
            <w:rStyle w:val="a3"/>
          </w:rPr>
          <w:t>http://mqt157.axshare.com/#p=autoscheme-restaurants</w:t>
        </w:r>
      </w:hyperlink>
    </w:p>
    <w:p w:rsidR="00EC7B4E" w:rsidRDefault="00EC7B4E" w:rsidP="00EC7B4E">
      <w:pPr>
        <w:ind w:left="-851"/>
        <w:jc w:val="both"/>
        <w:rPr>
          <w:b/>
        </w:rPr>
      </w:pPr>
      <w:r>
        <w:rPr>
          <w:b/>
        </w:rPr>
        <w:t xml:space="preserve">Коротко: </w:t>
      </w:r>
      <w:r w:rsidRPr="00EC7B4E">
        <w:t>Готовое решение – это по задумке клиента готовый набор оборудования для торговой точки в зависимости от вида бизнеса. Такая категория будет включать в себя разноплановые товары и в ней должна быть возможность купить эти товары скопом как целое готовое решение автоматизации.</w:t>
      </w:r>
      <w:r>
        <w:t xml:space="preserve"> Так как такая готовая схема автоматизации очень важна для клиента, сделан отдельный прототип. Верхний баннер может содержать красивую прорисовку схемы этого решения или фото готовой торговой зоны, или что-то в этом роде.</w:t>
      </w:r>
    </w:p>
    <w:p w:rsidR="00EC7B4E" w:rsidRDefault="00EC7B4E" w:rsidP="00EC7B4E">
      <w:pPr>
        <w:ind w:left="-851"/>
        <w:jc w:val="both"/>
      </w:pPr>
      <w:r w:rsidRPr="001C230B">
        <w:rPr>
          <w:b/>
        </w:rPr>
        <w:t>Хедер</w:t>
      </w:r>
      <w:r w:rsidRPr="001C230B">
        <w:rPr>
          <w:b/>
          <w:noProof/>
          <w:lang w:eastAsia="ru-RU"/>
        </w:rPr>
        <w:t>:</w:t>
      </w:r>
      <w:r>
        <w:rPr>
          <w:noProof/>
          <w:lang w:eastAsia="ru-RU"/>
        </w:rPr>
        <w:t xml:space="preserve"> </w:t>
      </w:r>
      <w:r>
        <w:t>Согласно п.</w:t>
      </w:r>
      <w:fldSimple w:instr=" REF _Ref497825101  \* MERGEFORMAT ">
        <w:r>
          <w:t>Хедер</w:t>
        </w:r>
      </w:fldSimple>
    </w:p>
    <w:p w:rsidR="00EC7B4E" w:rsidRDefault="00EC7B4E" w:rsidP="00EC7B4E">
      <w:pPr>
        <w:ind w:left="-851"/>
        <w:jc w:val="both"/>
      </w:pPr>
      <w:r w:rsidRPr="00C73194">
        <w:rPr>
          <w:b/>
        </w:rPr>
        <w:t>Хлебные крошки:</w:t>
      </w:r>
      <w:r>
        <w:rPr>
          <w:b/>
        </w:rPr>
        <w:t xml:space="preserve"> </w:t>
      </w:r>
      <w:r>
        <w:t>Стандартно, начиная с Главной.</w:t>
      </w:r>
    </w:p>
    <w:p w:rsidR="00EC7B4E" w:rsidRDefault="00EC7B4E" w:rsidP="00EC7B4E">
      <w:pPr>
        <w:ind w:left="-851"/>
        <w:jc w:val="both"/>
      </w:pPr>
      <w:r w:rsidRPr="00C73194">
        <w:rPr>
          <w:b/>
        </w:rPr>
        <w:t>Боковое меню:</w:t>
      </w:r>
      <w:r w:rsidR="002367D1">
        <w:rPr>
          <w:b/>
        </w:rPr>
        <w:t xml:space="preserve"> </w:t>
      </w:r>
      <w:r>
        <w:t>Показываем все уровни подкатегорий. Категории с подкатегориями отображаем с маркером треугольника. По нажатию на треугольник раскрываются подкатегории.  Текущую выбранную категорию выделяем зрительно.</w:t>
      </w:r>
    </w:p>
    <w:p w:rsidR="00EC7B4E" w:rsidRDefault="00EC7B4E" w:rsidP="00EC7B4E">
      <w:pPr>
        <w:ind w:left="-851"/>
        <w:jc w:val="both"/>
      </w:pPr>
      <w:r w:rsidRPr="00964AA9">
        <w:rPr>
          <w:b/>
        </w:rPr>
        <w:t>Фильтр:</w:t>
      </w:r>
      <w:r>
        <w:rPr>
          <w:b/>
        </w:rPr>
        <w:t xml:space="preserve"> </w:t>
      </w:r>
      <w:r>
        <w:t>Отображаем фильтры для текущей категории.</w:t>
      </w:r>
    </w:p>
    <w:p w:rsidR="00EC7B4E" w:rsidRDefault="00EC7B4E" w:rsidP="00EC7B4E">
      <w:pPr>
        <w:ind w:left="-851"/>
        <w:jc w:val="both"/>
      </w:pPr>
      <w:r w:rsidRPr="00C73194">
        <w:rPr>
          <w:b/>
        </w:rPr>
        <w:t>Блок Контакты:</w:t>
      </w:r>
      <w:r w:rsidR="002367D1">
        <w:rPr>
          <w:b/>
        </w:rPr>
        <w:t xml:space="preserve"> </w:t>
      </w:r>
      <w:proofErr w:type="gramStart"/>
      <w:r>
        <w:t>Текстовый</w:t>
      </w:r>
      <w:proofErr w:type="gramEnd"/>
      <w:r>
        <w:t xml:space="preserve"> с кнопкой «Позвоните мне». При нажатии на кнопку появляется окно для ввода номера телефона с «маской». После ввода и нажатия </w:t>
      </w:r>
      <w:r>
        <w:rPr>
          <w:lang w:val="en-US"/>
        </w:rPr>
        <w:t>Enter</w:t>
      </w:r>
      <w:r w:rsidRPr="00FC3E7B">
        <w:t xml:space="preserve"> </w:t>
      </w:r>
      <w:r>
        <w:t>или кнопки</w:t>
      </w:r>
      <w:proofErr w:type="gramStart"/>
      <w:r>
        <w:t xml:space="preserve"> </w:t>
      </w:r>
      <w:r w:rsidRPr="00FC3E7B">
        <w:t>О</w:t>
      </w:r>
      <w:proofErr w:type="gramEnd"/>
      <w:r w:rsidRPr="00FC3E7B">
        <w:t>тправить открывается окно с сообщением об успешном полу</w:t>
      </w:r>
      <w:r>
        <w:t>чении заявки и кнопкой Закрыть.</w:t>
      </w:r>
    </w:p>
    <w:p w:rsidR="00EC7B4E" w:rsidRDefault="00EC7B4E" w:rsidP="00EC7B4E">
      <w:pPr>
        <w:ind w:left="-851"/>
        <w:jc w:val="both"/>
      </w:pPr>
      <w:r w:rsidRPr="00C73194">
        <w:rPr>
          <w:b/>
        </w:rPr>
        <w:t>Заголовок страницы:</w:t>
      </w:r>
      <w:r>
        <w:rPr>
          <w:b/>
        </w:rPr>
        <w:t xml:space="preserve"> </w:t>
      </w:r>
      <w:r>
        <w:t xml:space="preserve">Название текущей категории, в теге </w:t>
      </w:r>
      <w:r>
        <w:rPr>
          <w:lang w:val="en-US"/>
        </w:rPr>
        <w:t>H</w:t>
      </w:r>
      <w:r w:rsidRPr="00C73194">
        <w:t>1.</w:t>
      </w:r>
    </w:p>
    <w:p w:rsidR="00EC7B4E" w:rsidRDefault="00EC7B4E" w:rsidP="00EC7B4E">
      <w:pPr>
        <w:ind w:left="-851"/>
        <w:jc w:val="both"/>
      </w:pPr>
      <w:r w:rsidRPr="00C73194">
        <w:rPr>
          <w:b/>
        </w:rPr>
        <w:t>Баннер:</w:t>
      </w:r>
      <w:r>
        <w:rPr>
          <w:b/>
        </w:rPr>
        <w:t xml:space="preserve"> </w:t>
      </w:r>
      <w:r>
        <w:t>Изображение текущей категории</w:t>
      </w:r>
      <w:proofErr w:type="gramStart"/>
      <w:r>
        <w:t>.</w:t>
      </w:r>
      <w:proofErr w:type="gramEnd"/>
      <w:r>
        <w:t xml:space="preserve"> (</w:t>
      </w:r>
      <w:proofErr w:type="gramStart"/>
      <w:r>
        <w:t>н</w:t>
      </w:r>
      <w:proofErr w:type="gramEnd"/>
      <w:r>
        <w:t>еобязательный элемент)</w:t>
      </w:r>
    </w:p>
    <w:p w:rsidR="00EC7B4E" w:rsidRDefault="00EC7B4E" w:rsidP="00EC7B4E">
      <w:pPr>
        <w:ind w:left="-851"/>
        <w:jc w:val="both"/>
      </w:pPr>
      <w:r>
        <w:rPr>
          <w:b/>
        </w:rPr>
        <w:t>Панель сортировки</w:t>
      </w:r>
      <w:r w:rsidRPr="00C73194">
        <w:rPr>
          <w:b/>
        </w:rPr>
        <w:t>:</w:t>
      </w:r>
      <w:r>
        <w:rPr>
          <w:b/>
        </w:rPr>
        <w:t xml:space="preserve"> </w:t>
      </w:r>
      <w:r>
        <w:t>Строка с выбором сортировки товаров (по умолчанию, по цене и т.д.) и выбором способа отображения товаров «Список» или «Сетка».</w:t>
      </w:r>
    </w:p>
    <w:p w:rsidR="00EC7B4E" w:rsidRDefault="00EC7B4E" w:rsidP="00EC7B4E">
      <w:pPr>
        <w:ind w:left="-851"/>
        <w:jc w:val="both"/>
      </w:pPr>
      <w:r>
        <w:rPr>
          <w:b/>
        </w:rPr>
        <w:t>Товары</w:t>
      </w:r>
      <w:r w:rsidRPr="00C73194">
        <w:rPr>
          <w:b/>
        </w:rPr>
        <w:t>:</w:t>
      </w:r>
      <w:r>
        <w:rPr>
          <w:b/>
        </w:rPr>
        <w:t xml:space="preserve"> </w:t>
      </w:r>
      <w:r>
        <w:t>Товары текущей категории. Выводим изображение, название, цену и кнопку «Купить». Для режима отображения «Список» также выводим характеристики товара.</w:t>
      </w:r>
    </w:p>
    <w:p w:rsidR="00EC7B4E" w:rsidRPr="00C73194" w:rsidRDefault="00EC7B4E" w:rsidP="002367D1">
      <w:pPr>
        <w:ind w:left="-426"/>
        <w:jc w:val="both"/>
      </w:pPr>
      <w:r w:rsidRPr="00964AA9">
        <w:rPr>
          <w:b/>
        </w:rPr>
        <w:t>Пагинация:</w:t>
      </w:r>
      <w:r>
        <w:rPr>
          <w:b/>
        </w:rPr>
        <w:t xml:space="preserve"> </w:t>
      </w:r>
      <w:r>
        <w:t>Навигация по страницам категории.</w:t>
      </w:r>
    </w:p>
    <w:p w:rsidR="00EC7B4E" w:rsidRDefault="00EC7B4E" w:rsidP="002367D1">
      <w:pPr>
        <w:ind w:left="-426"/>
        <w:jc w:val="both"/>
      </w:pPr>
      <w:proofErr w:type="spellStart"/>
      <w:r w:rsidRPr="001C230B">
        <w:rPr>
          <w:b/>
        </w:rPr>
        <w:lastRenderedPageBreak/>
        <w:t>Сео-текст</w:t>
      </w:r>
      <w:proofErr w:type="spellEnd"/>
      <w:r w:rsidRPr="001C230B">
        <w:rPr>
          <w:b/>
        </w:rPr>
        <w:t>:</w:t>
      </w:r>
      <w:r>
        <w:rPr>
          <w:b/>
        </w:rPr>
        <w:t xml:space="preserve"> </w:t>
      </w:r>
      <w:r>
        <w:t xml:space="preserve">Текстовая зона для описания текущей категории. </w:t>
      </w:r>
    </w:p>
    <w:p w:rsidR="00EC7B4E" w:rsidRDefault="00EC7B4E" w:rsidP="002367D1">
      <w:pPr>
        <w:ind w:left="-426"/>
        <w:jc w:val="both"/>
      </w:pPr>
      <w:r w:rsidRPr="00EC7B4E">
        <w:rPr>
          <w:b/>
        </w:rPr>
        <w:t>Кнопка «Консультация по этому решению»:</w:t>
      </w:r>
      <w:r w:rsidR="002367D1">
        <w:rPr>
          <w:b/>
        </w:rPr>
        <w:t xml:space="preserve"> </w:t>
      </w:r>
      <w:r>
        <w:t xml:space="preserve">При нажатии на кнопку появляется окно для ввода номера телефона с «маской». После ввода и нажатия </w:t>
      </w:r>
      <w:r>
        <w:rPr>
          <w:lang w:val="en-US"/>
        </w:rPr>
        <w:t>Enter</w:t>
      </w:r>
      <w:r w:rsidRPr="00FC3E7B">
        <w:t xml:space="preserve"> </w:t>
      </w:r>
      <w:r>
        <w:t xml:space="preserve">или кнопки </w:t>
      </w:r>
      <w:r w:rsidRPr="00FC3E7B">
        <w:t>Отправить открывается окно с сообщением об успешном полу</w:t>
      </w:r>
      <w:r>
        <w:t>чении заявки и кнопкой Закрыть. (эта кнопка аналогична кнопке</w:t>
      </w:r>
      <w:proofErr w:type="gramStart"/>
      <w:r>
        <w:t xml:space="preserve"> П</w:t>
      </w:r>
      <w:proofErr w:type="gramEnd"/>
      <w:r>
        <w:t>ерезвонить мне).</w:t>
      </w:r>
    </w:p>
    <w:p w:rsidR="00EC7B4E" w:rsidRDefault="00EC7B4E" w:rsidP="002367D1">
      <w:pPr>
        <w:ind w:left="-426"/>
        <w:jc w:val="both"/>
      </w:pPr>
      <w:r>
        <w:rPr>
          <w:b/>
        </w:rPr>
        <w:t xml:space="preserve">Кнопка «Заказать готовое решение»: </w:t>
      </w:r>
      <w:r w:rsidRPr="00EA27B6">
        <w:t xml:space="preserve">при нажатии </w:t>
      </w:r>
      <w:r>
        <w:t>все товары этой категории</w:t>
      </w:r>
      <w:r w:rsidRPr="00EA27B6">
        <w:t xml:space="preserve"> добавля</w:t>
      </w:r>
      <w:r>
        <w:t>ю</w:t>
      </w:r>
      <w:r w:rsidRPr="00EA27B6">
        <w:t>тся в корзину.</w:t>
      </w:r>
    </w:p>
    <w:p w:rsidR="00265DEA" w:rsidRDefault="00265DEA" w:rsidP="002367D1">
      <w:pPr>
        <w:ind w:left="-426"/>
        <w:jc w:val="both"/>
      </w:pPr>
      <w:r>
        <w:rPr>
          <w:b/>
        </w:rPr>
        <w:t xml:space="preserve">Блок «Рекомендуемые услуги»: </w:t>
      </w:r>
      <w:r w:rsidRPr="00105034">
        <w:t>отображение других товаров (изображение, название, цена).</w:t>
      </w:r>
    </w:p>
    <w:p w:rsidR="00EC7B4E" w:rsidRDefault="00EC7B4E" w:rsidP="002367D1">
      <w:pPr>
        <w:ind w:left="-426"/>
        <w:jc w:val="both"/>
      </w:pPr>
      <w:r w:rsidRPr="001C230B">
        <w:rPr>
          <w:b/>
        </w:rPr>
        <w:t xml:space="preserve">Футер: </w:t>
      </w:r>
      <w:r>
        <w:rPr>
          <w:b/>
        </w:rPr>
        <w:t xml:space="preserve"> </w:t>
      </w:r>
      <w:r>
        <w:t>Согласно п.</w:t>
      </w:r>
      <w:fldSimple w:instr=" REF _Ref497825087  \* MERGEFORMAT ">
        <w:r>
          <w:t>Футер.</w:t>
        </w:r>
      </w:fldSimple>
    </w:p>
    <w:p w:rsidR="00265DEA" w:rsidRDefault="00265DEA" w:rsidP="002367D1">
      <w:pPr>
        <w:ind w:left="-426"/>
        <w:rPr>
          <w:b/>
        </w:rPr>
      </w:pPr>
      <w:r>
        <w:rPr>
          <w:b/>
        </w:rPr>
        <w:br w:type="page"/>
      </w:r>
    </w:p>
    <w:p w:rsidR="00991304" w:rsidRDefault="00991304" w:rsidP="00991304">
      <w:pPr>
        <w:pStyle w:val="3"/>
        <w:ind w:left="709" w:hanging="709"/>
        <w:jc w:val="both"/>
      </w:pPr>
      <w:bookmarkStart w:id="17" w:name="_Toc497911742"/>
      <w:r>
        <w:lastRenderedPageBreak/>
        <w:t>2.2.6. Наши проекты.</w:t>
      </w:r>
      <w:bookmarkEnd w:id="17"/>
    </w:p>
    <w:p w:rsidR="00991304" w:rsidRPr="008C372E" w:rsidRDefault="00991304" w:rsidP="00991304">
      <w:pPr>
        <w:jc w:val="both"/>
        <w:rPr>
          <w:b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-386715</wp:posOffset>
            </wp:positionH>
            <wp:positionV relativeFrom="paragraph">
              <wp:posOffset>42545</wp:posOffset>
            </wp:positionV>
            <wp:extent cx="3257550" cy="6165215"/>
            <wp:effectExtent l="19050" t="0" r="0" b="0"/>
            <wp:wrapSquare wrapText="bothSides"/>
            <wp:docPr id="7" name="Рисунок 6" descr="портфоли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ртфолио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16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372E">
        <w:rPr>
          <w:b/>
        </w:rPr>
        <w:t xml:space="preserve">Прототип: </w:t>
      </w:r>
    </w:p>
    <w:p w:rsidR="00991304" w:rsidRDefault="00464C1D" w:rsidP="00991304">
      <w:pPr>
        <w:jc w:val="both"/>
      </w:pPr>
      <w:hyperlink r:id="rId27" w:anchor="p=portfolio" w:history="1">
        <w:r w:rsidR="00991304" w:rsidRPr="00E11D61">
          <w:rPr>
            <w:rStyle w:val="a3"/>
          </w:rPr>
          <w:t>http://mqt157.axshare.com/#p=portfolio</w:t>
        </w:r>
      </w:hyperlink>
    </w:p>
    <w:p w:rsidR="007014E8" w:rsidRDefault="007014E8" w:rsidP="00991304">
      <w:pPr>
        <w:ind w:left="-851"/>
        <w:jc w:val="both"/>
        <w:rPr>
          <w:b/>
        </w:rPr>
      </w:pPr>
      <w:r>
        <w:rPr>
          <w:b/>
        </w:rPr>
        <w:t xml:space="preserve">Коротко: </w:t>
      </w:r>
      <w:r>
        <w:t xml:space="preserve">Это </w:t>
      </w:r>
      <w:proofErr w:type="spellStart"/>
      <w:r>
        <w:t>портфолио</w:t>
      </w:r>
      <w:proofErr w:type="spellEnd"/>
      <w:r>
        <w:t xml:space="preserve"> реализованных проектов для клиентов компании.</w:t>
      </w:r>
    </w:p>
    <w:p w:rsidR="00991304" w:rsidRDefault="00991304" w:rsidP="00991304">
      <w:pPr>
        <w:ind w:left="-851"/>
        <w:jc w:val="both"/>
      </w:pPr>
      <w:r w:rsidRPr="001C230B">
        <w:rPr>
          <w:b/>
        </w:rPr>
        <w:t>Хедер</w:t>
      </w:r>
      <w:r w:rsidRPr="001C230B">
        <w:rPr>
          <w:b/>
          <w:noProof/>
          <w:lang w:eastAsia="ru-RU"/>
        </w:rPr>
        <w:t>:</w:t>
      </w:r>
      <w:r>
        <w:rPr>
          <w:noProof/>
          <w:lang w:eastAsia="ru-RU"/>
        </w:rPr>
        <w:t xml:space="preserve"> </w:t>
      </w:r>
      <w:r>
        <w:t>Согласно п.</w:t>
      </w:r>
      <w:fldSimple w:instr=" REF _Ref497825101  \* MERGEFORMAT ">
        <w:r>
          <w:t>Хедер</w:t>
        </w:r>
      </w:fldSimple>
    </w:p>
    <w:p w:rsidR="00991304" w:rsidRDefault="00991304" w:rsidP="00991304">
      <w:pPr>
        <w:ind w:left="-851"/>
        <w:jc w:val="both"/>
      </w:pPr>
      <w:r w:rsidRPr="00C73194">
        <w:rPr>
          <w:b/>
        </w:rPr>
        <w:t>Хлебные крошки:</w:t>
      </w:r>
      <w:r>
        <w:rPr>
          <w:b/>
        </w:rPr>
        <w:t xml:space="preserve"> </w:t>
      </w:r>
      <w:r>
        <w:t>Стандартно, начиная с Главной.</w:t>
      </w:r>
    </w:p>
    <w:p w:rsidR="00991304" w:rsidRDefault="00991304" w:rsidP="00991304">
      <w:pPr>
        <w:ind w:left="-851"/>
        <w:jc w:val="both"/>
      </w:pPr>
      <w:r w:rsidRPr="00C73194">
        <w:rPr>
          <w:b/>
        </w:rPr>
        <w:t>Заголовок страницы:</w:t>
      </w:r>
      <w:r>
        <w:rPr>
          <w:b/>
        </w:rPr>
        <w:t xml:space="preserve"> </w:t>
      </w:r>
      <w:r>
        <w:t xml:space="preserve">Название текущей страницы, в теге </w:t>
      </w:r>
      <w:r>
        <w:rPr>
          <w:lang w:val="en-US"/>
        </w:rPr>
        <w:t>H</w:t>
      </w:r>
      <w:r w:rsidRPr="00C73194">
        <w:t>1.</w:t>
      </w:r>
    </w:p>
    <w:p w:rsidR="00991304" w:rsidRDefault="00991304" w:rsidP="00991304">
      <w:pPr>
        <w:ind w:left="-851"/>
        <w:jc w:val="both"/>
      </w:pPr>
      <w:r>
        <w:rPr>
          <w:b/>
        </w:rPr>
        <w:t>Подзаголовок страницы:</w:t>
      </w:r>
      <w:r>
        <w:t xml:space="preserve"> второй заголовок или </w:t>
      </w:r>
      <w:proofErr w:type="spellStart"/>
      <w:r>
        <w:t>сео-текст</w:t>
      </w:r>
      <w:proofErr w:type="spellEnd"/>
      <w:r>
        <w:t xml:space="preserve"> страницы.</w:t>
      </w:r>
    </w:p>
    <w:p w:rsidR="00991304" w:rsidRDefault="00991304" w:rsidP="00991304">
      <w:pPr>
        <w:ind w:left="-851"/>
        <w:jc w:val="both"/>
      </w:pPr>
      <w:r w:rsidRPr="00C73194">
        <w:rPr>
          <w:b/>
        </w:rPr>
        <w:t>Баннер:</w:t>
      </w:r>
      <w:r>
        <w:rPr>
          <w:b/>
        </w:rPr>
        <w:t xml:space="preserve"> </w:t>
      </w:r>
      <w:r>
        <w:t>Изображение текущей страницы.</w:t>
      </w:r>
    </w:p>
    <w:p w:rsidR="00991304" w:rsidRDefault="00991304" w:rsidP="00991304">
      <w:pPr>
        <w:ind w:left="-851"/>
        <w:jc w:val="both"/>
      </w:pPr>
      <w:r>
        <w:rPr>
          <w:b/>
        </w:rPr>
        <w:t>Проекты</w:t>
      </w:r>
      <w:r w:rsidRPr="00C73194">
        <w:rPr>
          <w:b/>
        </w:rPr>
        <w:t>:</w:t>
      </w:r>
      <w:r>
        <w:rPr>
          <w:b/>
        </w:rPr>
        <w:t xml:space="preserve"> </w:t>
      </w:r>
      <w:r>
        <w:t xml:space="preserve">Блоки проектов (изображение, название, </w:t>
      </w:r>
      <w:proofErr w:type="spellStart"/>
      <w:r>
        <w:t>превью</w:t>
      </w:r>
      <w:proofErr w:type="spellEnd"/>
      <w:r>
        <w:t>). При клике на название переход на страницу проекта.</w:t>
      </w:r>
    </w:p>
    <w:p w:rsidR="00991304" w:rsidRPr="00C73194" w:rsidRDefault="00991304" w:rsidP="00991304">
      <w:pPr>
        <w:ind w:left="-851"/>
        <w:jc w:val="both"/>
      </w:pPr>
      <w:r w:rsidRPr="00964AA9">
        <w:rPr>
          <w:b/>
        </w:rPr>
        <w:t>Пагинация:</w:t>
      </w:r>
      <w:r>
        <w:rPr>
          <w:b/>
        </w:rPr>
        <w:t xml:space="preserve"> </w:t>
      </w:r>
      <w:r>
        <w:t>Навигация по страницам.</w:t>
      </w:r>
    </w:p>
    <w:p w:rsidR="00991304" w:rsidRDefault="00991304" w:rsidP="00991304">
      <w:pPr>
        <w:ind w:left="-851"/>
        <w:jc w:val="both"/>
      </w:pPr>
      <w:r w:rsidRPr="001C230B">
        <w:rPr>
          <w:b/>
        </w:rPr>
        <w:t xml:space="preserve">Футер: </w:t>
      </w:r>
      <w:r>
        <w:rPr>
          <w:b/>
        </w:rPr>
        <w:t xml:space="preserve"> </w:t>
      </w:r>
      <w:r>
        <w:t>Согласно п.</w:t>
      </w:r>
      <w:fldSimple w:instr=" REF _Ref497825087  \* MERGEFORMAT ">
        <w:r>
          <w:t>Футер.</w:t>
        </w:r>
      </w:fldSimple>
    </w:p>
    <w:p w:rsidR="00265DEA" w:rsidRPr="001C230B" w:rsidRDefault="00265DEA" w:rsidP="00EC7B4E">
      <w:pPr>
        <w:ind w:left="-851"/>
        <w:jc w:val="both"/>
      </w:pPr>
    </w:p>
    <w:p w:rsidR="00991304" w:rsidRDefault="00991304">
      <w:r>
        <w:br w:type="page"/>
      </w:r>
    </w:p>
    <w:p w:rsidR="00991304" w:rsidRDefault="00991304" w:rsidP="00991304">
      <w:pPr>
        <w:pStyle w:val="3"/>
        <w:ind w:left="709" w:hanging="709"/>
        <w:jc w:val="both"/>
      </w:pPr>
      <w:bookmarkStart w:id="18" w:name="_Toc497911743"/>
      <w:r>
        <w:lastRenderedPageBreak/>
        <w:t>2.2.7. Проект.</w:t>
      </w:r>
      <w:bookmarkEnd w:id="18"/>
    </w:p>
    <w:p w:rsidR="00991304" w:rsidRPr="008C372E" w:rsidRDefault="00991304" w:rsidP="00991304">
      <w:pPr>
        <w:jc w:val="both"/>
        <w:rPr>
          <w:b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-387350</wp:posOffset>
            </wp:positionH>
            <wp:positionV relativeFrom="paragraph">
              <wp:posOffset>90170</wp:posOffset>
            </wp:positionV>
            <wp:extent cx="4323080" cy="5000625"/>
            <wp:effectExtent l="19050" t="0" r="1270" b="0"/>
            <wp:wrapSquare wrapText="bothSides"/>
            <wp:docPr id="10" name="Рисунок 9" descr="проек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ект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372E">
        <w:rPr>
          <w:b/>
        </w:rPr>
        <w:t xml:space="preserve">Прототип: </w:t>
      </w:r>
    </w:p>
    <w:p w:rsidR="00991304" w:rsidRDefault="00464C1D" w:rsidP="00991304">
      <w:pPr>
        <w:jc w:val="both"/>
      </w:pPr>
      <w:hyperlink r:id="rId29" w:anchor="p=project_page" w:history="1">
        <w:r w:rsidR="00513701" w:rsidRPr="00E11D61">
          <w:rPr>
            <w:rStyle w:val="a3"/>
          </w:rPr>
          <w:t>http://mqt157.axshare.com/#p=project_page</w:t>
        </w:r>
      </w:hyperlink>
    </w:p>
    <w:p w:rsidR="00991304" w:rsidRDefault="00991304" w:rsidP="00991304">
      <w:pPr>
        <w:ind w:left="-851"/>
        <w:jc w:val="both"/>
      </w:pPr>
      <w:r w:rsidRPr="001C230B">
        <w:rPr>
          <w:b/>
        </w:rPr>
        <w:t>Хедер</w:t>
      </w:r>
      <w:r w:rsidRPr="001C230B">
        <w:rPr>
          <w:b/>
          <w:noProof/>
          <w:lang w:eastAsia="ru-RU"/>
        </w:rPr>
        <w:t>:</w:t>
      </w:r>
      <w:r>
        <w:rPr>
          <w:noProof/>
          <w:lang w:eastAsia="ru-RU"/>
        </w:rPr>
        <w:t xml:space="preserve"> </w:t>
      </w:r>
      <w:r>
        <w:t>Согласно п.</w:t>
      </w:r>
      <w:fldSimple w:instr=" REF _Ref497825101  \* MERGEFORMAT ">
        <w:r>
          <w:t>Хедер</w:t>
        </w:r>
      </w:fldSimple>
    </w:p>
    <w:p w:rsidR="00991304" w:rsidRDefault="00991304" w:rsidP="00991304">
      <w:pPr>
        <w:ind w:left="-851"/>
        <w:jc w:val="both"/>
      </w:pPr>
      <w:r w:rsidRPr="00C73194">
        <w:rPr>
          <w:b/>
        </w:rPr>
        <w:t>Хлебные крошки:</w:t>
      </w:r>
      <w:r>
        <w:rPr>
          <w:b/>
        </w:rPr>
        <w:t xml:space="preserve"> </w:t>
      </w:r>
      <w:r>
        <w:t>Стандартно, начиная с Главной.</w:t>
      </w:r>
    </w:p>
    <w:p w:rsidR="007014E8" w:rsidRPr="007014E8" w:rsidRDefault="007014E8" w:rsidP="00991304">
      <w:pPr>
        <w:ind w:left="-851"/>
        <w:jc w:val="both"/>
      </w:pPr>
      <w:r>
        <w:rPr>
          <w:b/>
        </w:rPr>
        <w:t xml:space="preserve">Баннер: </w:t>
      </w:r>
      <w:r w:rsidRPr="007014E8">
        <w:t>изображение текущей страницы</w:t>
      </w:r>
      <w:r>
        <w:t xml:space="preserve"> (логотип клиента-проекта)</w:t>
      </w:r>
      <w:r w:rsidRPr="007014E8">
        <w:t>.</w:t>
      </w:r>
    </w:p>
    <w:p w:rsidR="00991304" w:rsidRDefault="00991304" w:rsidP="00991304">
      <w:pPr>
        <w:ind w:left="-851"/>
        <w:jc w:val="both"/>
      </w:pPr>
      <w:r w:rsidRPr="00C73194">
        <w:rPr>
          <w:b/>
        </w:rPr>
        <w:t>Заголовок страницы:</w:t>
      </w:r>
      <w:r>
        <w:rPr>
          <w:b/>
        </w:rPr>
        <w:t xml:space="preserve"> </w:t>
      </w:r>
      <w:r>
        <w:t xml:space="preserve">Название текущей страницы, в теге </w:t>
      </w:r>
      <w:r>
        <w:rPr>
          <w:lang w:val="en-US"/>
        </w:rPr>
        <w:t>H</w:t>
      </w:r>
      <w:r w:rsidRPr="00C73194">
        <w:t>1.</w:t>
      </w:r>
    </w:p>
    <w:p w:rsidR="00991304" w:rsidRDefault="007014E8" w:rsidP="00991304">
      <w:pPr>
        <w:ind w:left="-851"/>
        <w:jc w:val="both"/>
      </w:pPr>
      <w:r>
        <w:rPr>
          <w:b/>
        </w:rPr>
        <w:t>Описание</w:t>
      </w:r>
      <w:r w:rsidR="00991304">
        <w:rPr>
          <w:b/>
        </w:rPr>
        <w:t>:</w:t>
      </w:r>
      <w:r w:rsidR="00991304">
        <w:t xml:space="preserve"> </w:t>
      </w:r>
      <w:proofErr w:type="spellStart"/>
      <w:r w:rsidR="00991304">
        <w:t>сео-текст</w:t>
      </w:r>
      <w:proofErr w:type="spellEnd"/>
      <w:r w:rsidR="00991304">
        <w:t xml:space="preserve"> страницы.</w:t>
      </w:r>
    </w:p>
    <w:p w:rsidR="00991304" w:rsidRPr="007014E8" w:rsidRDefault="007014E8" w:rsidP="00991304">
      <w:pPr>
        <w:ind w:left="-851"/>
        <w:jc w:val="both"/>
      </w:pPr>
      <w:r>
        <w:rPr>
          <w:b/>
        </w:rPr>
        <w:t xml:space="preserve">Блок «Решение этого проекта»: </w:t>
      </w:r>
      <w:r w:rsidRPr="007014E8">
        <w:t>текст «Узнать больше…», изображение</w:t>
      </w:r>
      <w:r>
        <w:t xml:space="preserve"> подкатегории готового решения для этого проекта и кнопка для перехода на страницу подкатегории готового решения.</w:t>
      </w:r>
    </w:p>
    <w:p w:rsidR="00991304" w:rsidRDefault="00991304" w:rsidP="00991304">
      <w:pPr>
        <w:ind w:left="-851"/>
        <w:jc w:val="both"/>
      </w:pPr>
      <w:r w:rsidRPr="001C230B">
        <w:rPr>
          <w:b/>
        </w:rPr>
        <w:t xml:space="preserve">Футер: </w:t>
      </w:r>
      <w:r>
        <w:rPr>
          <w:b/>
        </w:rPr>
        <w:t xml:space="preserve"> </w:t>
      </w:r>
      <w:r>
        <w:t>Согласно п.</w:t>
      </w:r>
      <w:fldSimple w:instr=" REF _Ref497825087  \* MERGEFORMAT ">
        <w:r>
          <w:t>Футер.</w:t>
        </w:r>
      </w:fldSimple>
    </w:p>
    <w:p w:rsidR="00513701" w:rsidRDefault="00513701">
      <w:r>
        <w:br w:type="page"/>
      </w:r>
    </w:p>
    <w:p w:rsidR="00513701" w:rsidRDefault="00513701" w:rsidP="00513701">
      <w:pPr>
        <w:pStyle w:val="3"/>
        <w:ind w:left="709" w:hanging="709"/>
        <w:jc w:val="both"/>
      </w:pPr>
      <w:bookmarkStart w:id="19" w:name="_Toc497911744"/>
      <w:r>
        <w:lastRenderedPageBreak/>
        <w:t>2.2.8. Корзина.</w:t>
      </w:r>
      <w:bookmarkEnd w:id="19"/>
    </w:p>
    <w:p w:rsidR="00513701" w:rsidRPr="008C372E" w:rsidRDefault="00513701" w:rsidP="00513701">
      <w:pPr>
        <w:jc w:val="both"/>
        <w:rPr>
          <w:b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-358775</wp:posOffset>
            </wp:positionH>
            <wp:positionV relativeFrom="paragraph">
              <wp:posOffset>42545</wp:posOffset>
            </wp:positionV>
            <wp:extent cx="4391025" cy="5571490"/>
            <wp:effectExtent l="19050" t="0" r="9525" b="0"/>
            <wp:wrapSquare wrapText="bothSides"/>
            <wp:docPr id="13" name="Рисунок 12" descr="корзин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рзина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372E">
        <w:rPr>
          <w:b/>
        </w:rPr>
        <w:t xml:space="preserve">Прототип: </w:t>
      </w:r>
    </w:p>
    <w:p w:rsidR="00513701" w:rsidRDefault="00464C1D" w:rsidP="00513701">
      <w:pPr>
        <w:jc w:val="both"/>
      </w:pPr>
      <w:hyperlink r:id="rId31" w:anchor="p=cart_page" w:history="1">
        <w:r w:rsidR="00513701" w:rsidRPr="00E11D61">
          <w:rPr>
            <w:rStyle w:val="a3"/>
          </w:rPr>
          <w:t>http://mqt157.axshare.com/#p=cart_page</w:t>
        </w:r>
      </w:hyperlink>
    </w:p>
    <w:p w:rsidR="00513701" w:rsidRDefault="00513701" w:rsidP="00513701">
      <w:pPr>
        <w:ind w:left="-851"/>
        <w:jc w:val="both"/>
      </w:pPr>
      <w:r w:rsidRPr="001C230B">
        <w:rPr>
          <w:b/>
        </w:rPr>
        <w:t>Хедер</w:t>
      </w:r>
      <w:r w:rsidRPr="001C230B">
        <w:rPr>
          <w:b/>
          <w:noProof/>
          <w:lang w:eastAsia="ru-RU"/>
        </w:rPr>
        <w:t>:</w:t>
      </w:r>
      <w:r>
        <w:rPr>
          <w:noProof/>
          <w:lang w:eastAsia="ru-RU"/>
        </w:rPr>
        <w:t xml:space="preserve"> </w:t>
      </w:r>
      <w:r>
        <w:t>Согласно п.</w:t>
      </w:r>
      <w:fldSimple w:instr=" REF _Ref497825101  \* MERGEFORMAT ">
        <w:r>
          <w:t>Хедер</w:t>
        </w:r>
      </w:fldSimple>
    </w:p>
    <w:p w:rsidR="00513701" w:rsidRDefault="00513701" w:rsidP="00513701">
      <w:pPr>
        <w:ind w:left="-851"/>
        <w:jc w:val="both"/>
      </w:pPr>
      <w:r w:rsidRPr="00C73194">
        <w:rPr>
          <w:b/>
        </w:rPr>
        <w:t>Хлебные крошки:</w:t>
      </w:r>
      <w:r>
        <w:rPr>
          <w:b/>
        </w:rPr>
        <w:t xml:space="preserve"> </w:t>
      </w:r>
      <w:r>
        <w:t>Стандартно, начиная с Главной.</w:t>
      </w:r>
    </w:p>
    <w:p w:rsidR="00513701" w:rsidRPr="007014E8" w:rsidRDefault="00513701" w:rsidP="00513701">
      <w:pPr>
        <w:ind w:left="-851"/>
        <w:jc w:val="both"/>
      </w:pPr>
      <w:proofErr w:type="gramStart"/>
      <w:r>
        <w:rPr>
          <w:b/>
        </w:rPr>
        <w:t xml:space="preserve">Товары: </w:t>
      </w:r>
      <w:r>
        <w:t>таблица с перечнем товаров (кнопка удаления, миниатюра фото товара, название, код, количество с возможностью изменения, цена, сумма)</w:t>
      </w:r>
      <w:r w:rsidRPr="007014E8">
        <w:t>.</w:t>
      </w:r>
      <w:proofErr w:type="gramEnd"/>
    </w:p>
    <w:p w:rsidR="00513701" w:rsidRPr="00513701" w:rsidRDefault="00513701" w:rsidP="00513701">
      <w:pPr>
        <w:ind w:left="-851"/>
        <w:jc w:val="both"/>
      </w:pPr>
      <w:r>
        <w:rPr>
          <w:b/>
        </w:rPr>
        <w:t xml:space="preserve">Итого: </w:t>
      </w:r>
      <w:r w:rsidRPr="00513701">
        <w:t>итоговая сумма по таблице товаров.</w:t>
      </w:r>
    </w:p>
    <w:p w:rsidR="00513701" w:rsidRPr="00513701" w:rsidRDefault="00513701" w:rsidP="00513701">
      <w:pPr>
        <w:ind w:left="-851"/>
        <w:jc w:val="both"/>
      </w:pPr>
      <w:r>
        <w:rPr>
          <w:b/>
        </w:rPr>
        <w:t xml:space="preserve">Данные покупателя: </w:t>
      </w:r>
      <w:r w:rsidRPr="00513701">
        <w:t xml:space="preserve">блок с полями для заполнения клиентом (ФИО, Телефон, </w:t>
      </w:r>
      <w:r w:rsidRPr="00513701">
        <w:rPr>
          <w:lang w:val="en-US"/>
        </w:rPr>
        <w:t>E</w:t>
      </w:r>
      <w:r w:rsidRPr="00513701">
        <w:t>-</w:t>
      </w:r>
      <w:r w:rsidRPr="00513701">
        <w:rPr>
          <w:lang w:val="en-US"/>
        </w:rPr>
        <w:t>mail</w:t>
      </w:r>
      <w:r w:rsidRPr="00513701">
        <w:t>, Комментарии).</w:t>
      </w:r>
    </w:p>
    <w:p w:rsidR="00513701" w:rsidRPr="00513701" w:rsidRDefault="00513701" w:rsidP="00513701">
      <w:pPr>
        <w:ind w:left="-851"/>
        <w:jc w:val="both"/>
      </w:pPr>
      <w:r>
        <w:rPr>
          <w:b/>
        </w:rPr>
        <w:t xml:space="preserve">Способы доставки и оплаты: </w:t>
      </w:r>
      <w:r w:rsidRPr="00513701">
        <w:t>поля для выбора клиентом. Для способов доставки при выборе пункта открываются дополнительные поля адреса доставки</w:t>
      </w:r>
      <w:r>
        <w:t xml:space="preserve"> (см</w:t>
      </w:r>
      <w:proofErr w:type="gramStart"/>
      <w:r>
        <w:t>.п</w:t>
      </w:r>
      <w:proofErr w:type="gramEnd"/>
      <w:r>
        <w:t>рототип)</w:t>
      </w:r>
      <w:r w:rsidRPr="00513701">
        <w:t>.</w:t>
      </w:r>
    </w:p>
    <w:p w:rsidR="00513701" w:rsidRDefault="00513701" w:rsidP="00513701">
      <w:pPr>
        <w:ind w:left="-851"/>
        <w:jc w:val="both"/>
      </w:pPr>
      <w:r>
        <w:rPr>
          <w:b/>
        </w:rPr>
        <w:t>Вернуться к товарам</w:t>
      </w:r>
      <w:r w:rsidRPr="00C73194">
        <w:rPr>
          <w:b/>
        </w:rPr>
        <w:t>:</w:t>
      </w:r>
      <w:r>
        <w:rPr>
          <w:b/>
        </w:rPr>
        <w:t xml:space="preserve"> </w:t>
      </w:r>
      <w:r>
        <w:t>Кнопка с переходом в каталог товаров</w:t>
      </w:r>
      <w:r w:rsidRPr="00C73194">
        <w:t>.</w:t>
      </w:r>
    </w:p>
    <w:p w:rsidR="00513701" w:rsidRDefault="00513701" w:rsidP="00513701">
      <w:pPr>
        <w:ind w:left="-851"/>
        <w:jc w:val="both"/>
      </w:pPr>
      <w:r>
        <w:rPr>
          <w:b/>
        </w:rPr>
        <w:t>Оформить заказ:</w:t>
      </w:r>
      <w:r>
        <w:t xml:space="preserve"> кнопка оформления заказа</w:t>
      </w:r>
      <w:r w:rsidR="00B3786F">
        <w:t xml:space="preserve"> с переходом на страницу успешного заказа</w:t>
      </w:r>
      <w:r>
        <w:t>.</w:t>
      </w:r>
    </w:p>
    <w:p w:rsidR="00513701" w:rsidRDefault="00513701" w:rsidP="00513701">
      <w:pPr>
        <w:ind w:left="-851"/>
        <w:jc w:val="both"/>
      </w:pPr>
      <w:r w:rsidRPr="001C230B">
        <w:rPr>
          <w:b/>
        </w:rPr>
        <w:t xml:space="preserve">Футер: </w:t>
      </w:r>
      <w:r>
        <w:rPr>
          <w:b/>
        </w:rPr>
        <w:t xml:space="preserve"> </w:t>
      </w:r>
      <w:r>
        <w:t>Согласно п.</w:t>
      </w:r>
      <w:fldSimple w:instr=" REF _Ref497825087  \* MERGEFORMAT ">
        <w:r>
          <w:t>Футер.</w:t>
        </w:r>
      </w:fldSimple>
    </w:p>
    <w:p w:rsidR="00991304" w:rsidRPr="001C230B" w:rsidRDefault="00991304" w:rsidP="00991304">
      <w:pPr>
        <w:ind w:left="-851"/>
        <w:jc w:val="both"/>
      </w:pPr>
    </w:p>
    <w:p w:rsidR="00991304" w:rsidRDefault="00991304" w:rsidP="00991304">
      <w:pPr>
        <w:jc w:val="both"/>
      </w:pPr>
    </w:p>
    <w:p w:rsidR="00C706C8" w:rsidRDefault="00C706C8" w:rsidP="00964AA9">
      <w:pPr>
        <w:jc w:val="both"/>
      </w:pPr>
    </w:p>
    <w:sectPr w:rsidR="00C706C8" w:rsidSect="002367D1">
      <w:pgSz w:w="16838" w:h="11906" w:orient="landscape"/>
      <w:pgMar w:top="851" w:right="709" w:bottom="850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815BDF"/>
    <w:multiLevelType w:val="hybridMultilevel"/>
    <w:tmpl w:val="95102E86"/>
    <w:lvl w:ilvl="0" w:tplc="134EDF76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F9450A5"/>
    <w:multiLevelType w:val="hybridMultilevel"/>
    <w:tmpl w:val="FFD09606"/>
    <w:lvl w:ilvl="0" w:tplc="134EDF76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F3A1964"/>
    <w:multiLevelType w:val="hybridMultilevel"/>
    <w:tmpl w:val="7DF6A854"/>
    <w:lvl w:ilvl="0" w:tplc="134EDF76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4D31937"/>
    <w:multiLevelType w:val="hybridMultilevel"/>
    <w:tmpl w:val="F6BE5BD2"/>
    <w:lvl w:ilvl="0" w:tplc="134EDF76">
      <w:start w:val="1"/>
      <w:numFmt w:val="bullet"/>
      <w:lvlText w:val="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4F1B795B"/>
    <w:multiLevelType w:val="hybridMultilevel"/>
    <w:tmpl w:val="F29CF42E"/>
    <w:lvl w:ilvl="0" w:tplc="134EDF76">
      <w:start w:val="1"/>
      <w:numFmt w:val="bullet"/>
      <w:lvlText w:val="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1" w:tplc="134EDF76">
      <w:start w:val="1"/>
      <w:numFmt w:val="bullet"/>
      <w:lvlText w:val=""/>
      <w:lvlJc w:val="left"/>
      <w:pPr>
        <w:tabs>
          <w:tab w:val="num" w:pos="540"/>
        </w:tabs>
        <w:ind w:left="5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5">
    <w:nsid w:val="5D153D7F"/>
    <w:multiLevelType w:val="multilevel"/>
    <w:tmpl w:val="822E9E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7A817B4B"/>
    <w:multiLevelType w:val="hybridMultilevel"/>
    <w:tmpl w:val="9E107DD2"/>
    <w:lvl w:ilvl="0" w:tplc="134EDF76">
      <w:start w:val="1"/>
      <w:numFmt w:val="bullet"/>
      <w:lvlText w:val="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AC3941"/>
    <w:rsid w:val="00102664"/>
    <w:rsid w:val="00105034"/>
    <w:rsid w:val="00111AC0"/>
    <w:rsid w:val="00132D53"/>
    <w:rsid w:val="002367D1"/>
    <w:rsid w:val="00265DEA"/>
    <w:rsid w:val="00354F77"/>
    <w:rsid w:val="003F02E3"/>
    <w:rsid w:val="00464C1D"/>
    <w:rsid w:val="00476E10"/>
    <w:rsid w:val="00513701"/>
    <w:rsid w:val="005A56FD"/>
    <w:rsid w:val="00642567"/>
    <w:rsid w:val="0070071E"/>
    <w:rsid w:val="007014E8"/>
    <w:rsid w:val="0073677C"/>
    <w:rsid w:val="0078081E"/>
    <w:rsid w:val="007A7107"/>
    <w:rsid w:val="007B5B70"/>
    <w:rsid w:val="008A05F3"/>
    <w:rsid w:val="008C372E"/>
    <w:rsid w:val="008C639A"/>
    <w:rsid w:val="00964AA9"/>
    <w:rsid w:val="00984C37"/>
    <w:rsid w:val="00991304"/>
    <w:rsid w:val="009A1633"/>
    <w:rsid w:val="009A3546"/>
    <w:rsid w:val="00A61A8C"/>
    <w:rsid w:val="00A94091"/>
    <w:rsid w:val="00AC3941"/>
    <w:rsid w:val="00B3786F"/>
    <w:rsid w:val="00B77C6B"/>
    <w:rsid w:val="00C706C8"/>
    <w:rsid w:val="00C73194"/>
    <w:rsid w:val="00D52B79"/>
    <w:rsid w:val="00E84EF2"/>
    <w:rsid w:val="00EA27B6"/>
    <w:rsid w:val="00EC7B4E"/>
    <w:rsid w:val="00F651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4EF2"/>
  </w:style>
  <w:style w:type="paragraph" w:styleId="1">
    <w:name w:val="heading 1"/>
    <w:basedOn w:val="a"/>
    <w:next w:val="a"/>
    <w:link w:val="10"/>
    <w:uiPriority w:val="9"/>
    <w:qFormat/>
    <w:rsid w:val="008C37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54F7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54F7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C3941"/>
    <w:rPr>
      <w:color w:val="0000FF" w:themeColor="hyperlink"/>
      <w:u w:val="single"/>
    </w:rPr>
  </w:style>
  <w:style w:type="paragraph" w:styleId="a4">
    <w:name w:val="footer"/>
    <w:basedOn w:val="a"/>
    <w:link w:val="a5"/>
    <w:rsid w:val="005A56FD"/>
    <w:pPr>
      <w:tabs>
        <w:tab w:val="center" w:pos="4677"/>
        <w:tab w:val="right" w:pos="9355"/>
      </w:tabs>
      <w:spacing w:after="0" w:line="240" w:lineRule="auto"/>
    </w:pPr>
    <w:rPr>
      <w:rFonts w:ascii="Verdana" w:eastAsia="Times New Roman" w:hAnsi="Verdana" w:cs="Times New Roman"/>
      <w:bCs/>
      <w:sz w:val="20"/>
      <w:szCs w:val="24"/>
      <w:lang w:eastAsia="ru-RU"/>
    </w:rPr>
  </w:style>
  <w:style w:type="character" w:customStyle="1" w:styleId="a5">
    <w:name w:val="Нижний колонтитул Знак"/>
    <w:basedOn w:val="a0"/>
    <w:link w:val="a4"/>
    <w:rsid w:val="005A56FD"/>
    <w:rPr>
      <w:rFonts w:ascii="Verdana" w:eastAsia="Times New Roman" w:hAnsi="Verdana" w:cs="Times New Roman"/>
      <w:bCs/>
      <w:sz w:val="20"/>
      <w:szCs w:val="24"/>
      <w:lang w:eastAsia="ru-RU"/>
    </w:rPr>
  </w:style>
  <w:style w:type="table" w:styleId="a6">
    <w:name w:val="Table Grid"/>
    <w:basedOn w:val="a1"/>
    <w:uiPriority w:val="59"/>
    <w:rsid w:val="005A56F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8C37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8C37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C372E"/>
    <w:rPr>
      <w:rFonts w:ascii="Tahoma" w:hAnsi="Tahoma" w:cs="Tahoma"/>
      <w:sz w:val="16"/>
      <w:szCs w:val="16"/>
    </w:rPr>
  </w:style>
  <w:style w:type="paragraph" w:styleId="a9">
    <w:name w:val="TOC Heading"/>
    <w:basedOn w:val="1"/>
    <w:next w:val="a"/>
    <w:uiPriority w:val="39"/>
    <w:semiHidden/>
    <w:unhideWhenUsed/>
    <w:qFormat/>
    <w:rsid w:val="00984C3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76E10"/>
    <w:pPr>
      <w:tabs>
        <w:tab w:val="right" w:leader="dot" w:pos="9345"/>
      </w:tabs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354F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54F7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21">
    <w:name w:val="toc 2"/>
    <w:basedOn w:val="a"/>
    <w:next w:val="a"/>
    <w:autoRedefine/>
    <w:uiPriority w:val="39"/>
    <w:unhideWhenUsed/>
    <w:rsid w:val="00476E1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76E10"/>
    <w:pPr>
      <w:spacing w:after="100"/>
      <w:ind w:left="440"/>
    </w:pPr>
  </w:style>
  <w:style w:type="paragraph" w:styleId="aa">
    <w:name w:val="List Paragraph"/>
    <w:basedOn w:val="a"/>
    <w:uiPriority w:val="34"/>
    <w:qFormat/>
    <w:rsid w:val="003F02E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1cbit.ua/" TargetMode="External"/><Relationship Id="rId13" Type="http://schemas.openxmlformats.org/officeDocument/2006/relationships/hyperlink" Target="http://mqt157.axshare.com/home.html" TargetMode="External"/><Relationship Id="rId18" Type="http://schemas.openxmlformats.org/officeDocument/2006/relationships/hyperlink" Target="http://mqt157.axshare.com/#p=category" TargetMode="External"/><Relationship Id="rId26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hyperlink" Target="http://mqt157.axshare.com/" TargetMode="External"/><Relationship Id="rId7" Type="http://schemas.openxmlformats.org/officeDocument/2006/relationships/hyperlink" Target="http://mqt157.axshare.com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jpeg"/><Relationship Id="rId25" Type="http://schemas.openxmlformats.org/officeDocument/2006/relationships/hyperlink" Target="http://mqt157.axshare.com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mqt157.axshare.com/home.html" TargetMode="External"/><Relationship Id="rId20" Type="http://schemas.openxmlformats.org/officeDocument/2006/relationships/hyperlink" Target="http://mqt157.axshare.com/" TargetMode="External"/><Relationship Id="rId29" Type="http://schemas.openxmlformats.org/officeDocument/2006/relationships/hyperlink" Target="http://mqt157.axshare.com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abavas.com.ua/" TargetMode="External"/><Relationship Id="rId11" Type="http://schemas.openxmlformats.org/officeDocument/2006/relationships/hyperlink" Target="http://mqt157.axshare.com/home.html" TargetMode="External"/><Relationship Id="rId24" Type="http://schemas.openxmlformats.org/officeDocument/2006/relationships/image" Target="media/image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yperlink" Target="http://mqt157.axshare.com/" TargetMode="External"/><Relationship Id="rId28" Type="http://schemas.openxmlformats.org/officeDocument/2006/relationships/image" Target="media/image9.jpeg"/><Relationship Id="rId10" Type="http://schemas.openxmlformats.org/officeDocument/2006/relationships/hyperlink" Target="https://abavas.com.ua/" TargetMode="External"/><Relationship Id="rId19" Type="http://schemas.openxmlformats.org/officeDocument/2006/relationships/image" Target="media/image5.jpeg"/><Relationship Id="rId31" Type="http://schemas.openxmlformats.org/officeDocument/2006/relationships/hyperlink" Target="http://mqt157.axshare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1cbit.ua/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6.jpeg"/><Relationship Id="rId27" Type="http://schemas.openxmlformats.org/officeDocument/2006/relationships/hyperlink" Target="http://mqt157.axshare.com/" TargetMode="External"/><Relationship Id="rId30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16940D-51E3-4EC2-A138-BF7707769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25</Pages>
  <Words>2936</Words>
  <Characters>16739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Makukhina</dc:creator>
  <cp:lastModifiedBy>Makukhina</cp:lastModifiedBy>
  <cp:revision>25</cp:revision>
  <dcterms:created xsi:type="dcterms:W3CDTF">2017-11-07T10:26:00Z</dcterms:created>
  <dcterms:modified xsi:type="dcterms:W3CDTF">2017-11-08T11:40:00Z</dcterms:modified>
</cp:coreProperties>
</file>